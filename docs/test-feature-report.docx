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36B3">
      <w:pPr>
        <w:spacing w:after="60"/>
        <w:jc w:val="left"/>
      </w:pPr>
      <w:r>
        <w:rPr>
          <w:rFonts w:hint="default"/>
          <w:b/>
          <w:color w:val="2E74B5"/>
          <w:sz w:val="44"/>
          <w:lang w:val="vi-VN"/>
        </w:rPr>
        <w:t>Test</w:t>
      </w:r>
      <w:r>
        <w:rPr>
          <w:rFonts w:ascii="Calibri" w:hAnsi="Calibri"/>
          <w:b/>
          <w:color w:val="2E74B5"/>
          <w:sz w:val="44"/>
        </w:rPr>
        <w:t xml:space="preserve"> &amp; Feature Test Report</w:t>
      </w:r>
    </w:p>
    <w:p w14:paraId="02AB3EED">
      <w:pPr>
        <w:spacing w:after="240"/>
      </w:pPr>
      <w:r>
        <w:rPr>
          <w:rFonts w:ascii="Calibri" w:hAnsi="Calibri"/>
          <w:b w:val="0"/>
          <w:color w:val="666666"/>
          <w:sz w:val="22"/>
        </w:rPr>
        <w:t>Quizzy FE - report for development team</w:t>
      </w:r>
    </w:p>
    <w:tbl>
      <w:tblPr>
        <w:tblStyle w:val="12"/>
        <w:tblW w:w="9360" w:type="dxa"/>
        <w:tblInd w:w="0" w:type="dxa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55B7E9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B5C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Moi truong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B10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http://localhost:3000</w:t>
            </w:r>
          </w:p>
        </w:tc>
      </w:tr>
      <w:tr w14:paraId="2EE810F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E1D3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Backend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ED7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https://quizzybe-production.up.railway.app/</w:t>
            </w:r>
          </w:p>
        </w:tc>
      </w:tr>
      <w:tr w14:paraId="743F385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BFAD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Tai khoan test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8220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student@gizmo.local</w:t>
            </w:r>
          </w:p>
        </w:tc>
      </w:tr>
    </w:tbl>
    <w:p w14:paraId="3D7D72AE">
      <w:pPr>
        <w:pStyle w:val="2"/>
      </w:pPr>
      <w:r>
        <w:t>1. Scope</w:t>
      </w:r>
    </w:p>
    <w:p w14:paraId="7160ECC3">
      <w:pPr>
        <w:spacing w:after="120"/>
      </w:pPr>
      <w:r>
        <w:rPr>
          <w:rFonts w:ascii="Calibri" w:hAnsi="Calibri"/>
          <w:b w:val="0"/>
          <w:color w:val="1F2937"/>
          <w:sz w:val="22"/>
        </w:rPr>
        <w:t>Bao cao nay tong hop ket qua test cac tinh nang chinh tren giao dien Quizzy FE, dac biet cac muc trong sidebar:</w:t>
      </w:r>
      <w:bookmarkStart w:id="0" w:name="_GoBack"/>
      <w:bookmarkEnd w:id="0"/>
    </w:p>
    <w:p w14:paraId="125C5D00">
      <w:pPr>
        <w:pStyle w:val="23"/>
      </w:pPr>
      <w:r>
        <w:rPr>
          <w:rFonts w:ascii="Calibri" w:hAnsi="Calibri"/>
          <w:b w:val="0"/>
          <w:color w:val="1F2937"/>
          <w:sz w:val="22"/>
        </w:rPr>
        <w:t>Home</w:t>
      </w:r>
    </w:p>
    <w:p w14:paraId="7455457D">
      <w:pPr>
        <w:pStyle w:val="23"/>
      </w:pPr>
      <w:r>
        <w:rPr>
          <w:rFonts w:ascii="Calibri" w:hAnsi="Calibri"/>
          <w:b w:val="0"/>
          <w:color w:val="1F2937"/>
          <w:sz w:val="22"/>
        </w:rPr>
        <w:t>My decks</w:t>
      </w:r>
    </w:p>
    <w:p w14:paraId="3C16871E">
      <w:pPr>
        <w:pStyle w:val="23"/>
      </w:pPr>
      <w:r>
        <w:rPr>
          <w:rFonts w:ascii="Calibri" w:hAnsi="Calibri"/>
          <w:b w:val="0"/>
          <w:color w:val="1F2937"/>
          <w:sz w:val="22"/>
        </w:rPr>
        <w:t>Create cards</w:t>
      </w:r>
    </w:p>
    <w:p w14:paraId="07A9FF9A">
      <w:pPr>
        <w:pStyle w:val="23"/>
      </w:pPr>
      <w:r>
        <w:rPr>
          <w:rFonts w:ascii="Calibri" w:hAnsi="Calibri"/>
          <w:b w:val="0"/>
          <w:color w:val="1F2937"/>
          <w:sz w:val="22"/>
        </w:rPr>
        <w:t>Study history</w:t>
      </w:r>
    </w:p>
    <w:p w14:paraId="23D68DBB">
      <w:pPr>
        <w:pStyle w:val="23"/>
      </w:pPr>
      <w:r>
        <w:rPr>
          <w:rFonts w:ascii="Calibri" w:hAnsi="Calibri"/>
          <w:b w:val="0"/>
          <w:color w:val="1F2937"/>
          <w:sz w:val="22"/>
        </w:rPr>
        <w:t>AI Tutor</w:t>
      </w:r>
    </w:p>
    <w:p w14:paraId="66E690A4">
      <w:pPr>
        <w:pStyle w:val="23"/>
      </w:pPr>
      <w:r>
        <w:rPr>
          <w:rFonts w:ascii="Calibri" w:hAnsi="Calibri"/>
          <w:b w:val="0"/>
          <w:color w:val="1F2937"/>
          <w:sz w:val="22"/>
        </w:rPr>
        <w:t>Study groups</w:t>
      </w:r>
    </w:p>
    <w:p w14:paraId="5126B2FF">
      <w:pPr>
        <w:spacing w:after="120"/>
      </w:pPr>
      <w:r>
        <w:rPr>
          <w:rFonts w:ascii="Calibri" w:hAnsi="Calibri"/>
          <w:b w:val="0"/>
          <w:color w:val="1F2937"/>
          <w:sz w:val="22"/>
        </w:rPr>
        <w:t>Dong thoi doi chieu voi luong nghiep vu trong `docs/FE-flow.md`, `docs/postman-api-test-flow.md`, `docs/study-api-test-flow.md`, va `docs/chatbot-fe-integration.md`.</w:t>
      </w:r>
    </w:p>
    <w:p w14:paraId="6E4C48FA">
      <w:pPr>
        <w:pStyle w:val="2"/>
      </w:pPr>
      <w:r>
        <w:t>2. Executive Summary</w:t>
      </w:r>
    </w:p>
    <w:tbl>
      <w:tblPr>
        <w:tblStyle w:val="12"/>
        <w:tblW w:w="9360" w:type="dxa"/>
        <w:tblInd w:w="0" w:type="dxa"/>
        <w:tblBorders>
          <w:top w:val="single" w:color="C7D4E7" w:sz="6" w:space="0"/>
          <w:left w:val="single" w:color="C7D4E7" w:sz="6" w:space="0"/>
          <w:bottom w:val="single" w:color="C7D4E7" w:sz="6" w:space="0"/>
          <w:right w:val="single" w:color="C7D4E7" w:sz="6" w:space="0"/>
          <w:insideH w:val="single" w:color="C7D4E7" w:sz="6" w:space="0"/>
          <w:insideV w:val="single" w:color="C7D4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5D2203">
        <w:tblPrEx>
          <w:tblBorders>
            <w:top w:val="single" w:color="C7D4E7" w:sz="6" w:space="0"/>
            <w:left w:val="single" w:color="C7D4E7" w:sz="6" w:space="0"/>
            <w:bottom w:val="single" w:color="C7D4E7" w:sz="6" w:space="0"/>
            <w:right w:val="single" w:color="C7D4E7" w:sz="6" w:space="0"/>
            <w:insideH w:val="single" w:color="C7D4E7" w:sz="6" w:space="0"/>
            <w:insideV w:val="single" w:color="C7D4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4C378B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Key blockers: public deck access, My decks data display, and Learn/Test feedback accuracy.</w:t>
            </w:r>
          </w:p>
        </w:tc>
      </w:tr>
    </w:tbl>
    <w:p w14:paraId="6554B822"/>
    <w:p w14:paraId="08439720">
      <w:pPr>
        <w:spacing w:after="120"/>
      </w:pPr>
      <w:r>
        <w:rPr>
          <w:rFonts w:ascii="Calibri" w:hAnsi="Calibri"/>
          <w:b w:val="0"/>
          <w:color w:val="1F2937"/>
          <w:sz w:val="22"/>
        </w:rPr>
        <w:t>He thong da co nhieu flow chinh hoat dong o muc co ban: login, home dashboard, study history, create card form, tracked study session API wiring, va AI Tutor UI. Tuy nhien co mot so loi nghiem trong anh huong den nghiep vu:</w:t>
      </w:r>
    </w:p>
    <w:p w14:paraId="6D5D5105">
      <w:pPr>
        <w:pStyle w:val="29"/>
      </w:pPr>
      <w:r>
        <w:rPr>
          <w:rFonts w:ascii="Calibri" w:hAnsi="Calibri"/>
          <w:b w:val="0"/>
          <w:color w:val="1F2937"/>
          <w:sz w:val="22"/>
        </w:rPr>
        <w:t>Public deck bi bat login, trai voi yeu cau user chua login van xem duoc deck public/link.</w:t>
      </w:r>
    </w:p>
    <w:p w14:paraId="06D4C616">
      <w:pPr>
        <w:pStyle w:val="29"/>
      </w:pPr>
      <w:r>
        <w:rPr>
          <w:rFonts w:ascii="Calibri" w:hAnsi="Calibri"/>
          <w:b w:val="0"/>
          <w:color w:val="1F2937"/>
          <w:sz w:val="22"/>
        </w:rPr>
        <w:t>My decks UI hien 0 matching decks trong khi API /decks/my tra ve 2 deck.</w:t>
      </w:r>
    </w:p>
    <w:p w14:paraId="631B8478">
      <w:pPr>
        <w:pStyle w:val="29"/>
      </w:pPr>
      <w:r>
        <w:rPr>
          <w:rFonts w:ascii="Calibri" w:hAnsi="Calibri"/>
          <w:b w:val="0"/>
          <w:color w:val="1F2937"/>
          <w:sz w:val="22"/>
        </w:rPr>
        <w:t>Learn/Test study UI co nguy co hien feedback dung/sai sai khi backend item khong tra correctAnswer.</w:t>
      </w:r>
    </w:p>
    <w:p w14:paraId="40C0B8DA">
      <w:pPr>
        <w:pStyle w:val="29"/>
      </w:pPr>
      <w:r>
        <w:rPr>
          <w:rFonts w:ascii="Calibri" w:hAnsi="Calibri"/>
          <w:b w:val="0"/>
          <w:color w:val="1F2937"/>
          <w:sz w:val="22"/>
        </w:rPr>
        <w:t>AI Tutor chua duoc xac nhan full end-to-end vi viec gui message/generate deck se tao data/call AI.</w:t>
      </w:r>
    </w:p>
    <w:p w14:paraId="103A2041">
      <w:pPr>
        <w:pStyle w:val="29"/>
      </w:pPr>
      <w:r>
        <w:rPr>
          <w:rFonts w:ascii="Calibri" w:hAnsi="Calibri"/>
          <w:b w:val="0"/>
          <w:color w:val="1F2937"/>
          <w:sz w:val="22"/>
        </w:rPr>
        <w:t>Study groups hien chi la placeholder, khong phai tinh nang that.</w:t>
      </w:r>
    </w:p>
    <w:p w14:paraId="575E68AA">
      <w:pPr>
        <w:pStyle w:val="2"/>
      </w:pPr>
      <w:r>
        <w:t>3. Summary Table</w:t>
      </w:r>
    </w:p>
    <w:tbl>
      <w:tblPr>
        <w:tblStyle w:val="12"/>
        <w:tblW w:w="9360" w:type="dxa"/>
        <w:tblInd w:w="0" w:type="dxa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52F2B16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DF45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8BB9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Feature / Requirement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1475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Expected Result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80C8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Actual Result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BE9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Status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A893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Severity</w:t>
            </w:r>
          </w:p>
        </w:tc>
      </w:tr>
      <w:tr w14:paraId="606DD53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B2C9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AUTH-01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BE3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Login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06A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 login thanh cong va vao workspace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3D4C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Login thanh cong, redirect /home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FB9D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7C5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175E00F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F2B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AUTH-02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576C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Login validation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6E82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Form rong/invalid phai co validation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AC14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Form rong co error; invalid email dung native browser validation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792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0B46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20D925F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5A50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DECK-01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5F1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Public deck access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597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 chua login xem duoc public/link deck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C644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Public deck redirect /login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5750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E24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High</w:t>
            </w:r>
          </w:p>
        </w:tc>
      </w:tr>
      <w:tr w14:paraId="446F4584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06A1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DECK-02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94FE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Deck detail data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F8F2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Hien title, card list, progress, due cards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4D08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API OK; UI bi chan voi guest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E566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Partial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881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High</w:t>
            </w:r>
          </w:p>
        </w:tc>
      </w:tr>
      <w:tr w14:paraId="3A35B925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3CD1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HOME-01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8D0A7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Home dashboard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BB20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Hien user, continue studying, recent decks, goal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A0CD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Hien dung du lieu co ban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F7B6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896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5E86F10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7DAC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LIB-01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B49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My decks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D8B7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Chi hien deck cua current user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040E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UI hien 0 matching decks, API co 2 deck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EC9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3880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High</w:t>
            </w:r>
          </w:p>
        </w:tc>
      </w:tr>
      <w:tr w14:paraId="60F3A9F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DE78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LIB-02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548C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Starred decks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B3F4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Hien deck current user da star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714C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API tra empty list dung voi user test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BC27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14A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0E424A1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8B1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LIB-03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AE23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Search/filter decks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A3DE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Search/filter trong My Decks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060C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Source co search/filter; UI My decks dang loi data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ED33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Partial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B95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</w:t>
            </w:r>
          </w:p>
        </w:tc>
      </w:tr>
      <w:tr w14:paraId="02802BC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A487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CARD-01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E864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 card manual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B39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Tao card trong context deck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6D4C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Form co, dropdown deck load duoc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1073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Partial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F52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</w:t>
            </w:r>
          </w:p>
        </w:tc>
      </w:tr>
      <w:tr w14:paraId="33068E75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E18E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CARD-02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B0A6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Bulk create cards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9DF7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Tao nhieu card bang bulk endpoint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A8C9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UI co bulk paste va validation source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D9B2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Partial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45E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</w:t>
            </w:r>
          </w:p>
        </w:tc>
      </w:tr>
      <w:tr w14:paraId="0A1A596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414E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CARD-03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16E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Upload cards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6D0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Upload source/file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CE1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UI bao API upload chua exposed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CE62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Partial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E2B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7A8BEDF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A5B4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STUDY-01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C7E9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Study history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8477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Hien backend study sessions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4498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Hien danh sach Continue/Completed dung API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F97C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D8C4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0C634C7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DDE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STUDY-02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CE67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Study modes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43982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Support flashcard/learn/test/match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1F76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Tracked session co 4 mode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2B1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3AF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475FE0A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7F6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STUDY-03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EC4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Learn/Test feedback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79C0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Feedback dung/sai phai theo backend/correct answer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4B9E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FE co the tu cham sai neu thieu correctAnswer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A18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4D51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High</w:t>
            </w:r>
          </w:p>
        </w:tc>
      </w:tr>
      <w:tr w14:paraId="51A3640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D85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STUDY-04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2ED3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Flashcard rating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918E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Support rating again/hard/good/easy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10D4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UI chi co again/good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2934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Partial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AEC9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</w:t>
            </w:r>
          </w:p>
        </w:tc>
      </w:tr>
      <w:tr w14:paraId="671230E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D9C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STUDY-05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1E46D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Progress/history sync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FA37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Review sync truoc khi finish session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F4D7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 review queue va flush truoc finish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4B82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AB71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54304EB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C3A1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AI-01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A7FC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AI Tutor conversation list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F079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Load conversations cua user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41CC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API OK, UI hien No conversations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6FD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AC3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4143447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1E97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AI-02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2025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AI Tutor send message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88E1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Gui message va hien response AI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D43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Chua test de tranh tao data/call AI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67F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Tested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0F9D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</w:t>
            </w:r>
          </w:p>
        </w:tc>
      </w:tr>
      <w:tr w14:paraId="21F73E4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C6A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AI-03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B0D4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Generate deck from text/PDF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2ED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Tao job generate flashcards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5AF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UI co form va validation source; chua submit that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21D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Partial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A0F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</w:t>
            </w:r>
          </w:p>
        </w:tc>
      </w:tr>
      <w:tr w14:paraId="270B058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F30D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GROUP-01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6CED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Study groups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F442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Neu la feature that thi can group APIs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20B3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Hien placeholder, button disabled, co copy backend chua support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EAAB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 as placeholder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759D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2691190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D9F0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NAV-01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CE00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Sidebar navigation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1F8A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Cac link sidebar vao dung route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796C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Tat ca route sidebar mo duoc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667D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8248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  <w:tr w14:paraId="3F7A295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0220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RESPONSIVE-01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F40F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Mobile login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61C7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Khong horizontal overflow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8D42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375px khong bi ngang, nhung form nam duoi hero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D012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B000"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Low</w:t>
            </w:r>
          </w:p>
        </w:tc>
      </w:tr>
    </w:tbl>
    <w:p w14:paraId="6651D379"/>
    <w:p w14:paraId="2CDFA60B">
      <w:pPr>
        <w:pStyle w:val="2"/>
      </w:pPr>
      <w:r>
        <w:t>4. Detailed Findings</w:t>
      </w:r>
    </w:p>
    <w:p w14:paraId="5AB047B0">
      <w:pPr>
        <w:pStyle w:val="4"/>
      </w:pPr>
      <w:r>
        <w:t>BUG-01: Public deck bi bat login</w:t>
      </w:r>
    </w:p>
    <w:p w14:paraId="7EDB49DB">
      <w:pPr>
        <w:spacing w:after="120"/>
      </w:pPr>
      <w:r>
        <w:rPr>
          <w:rFonts w:ascii="Calibri" w:hAnsi="Calibri"/>
          <w:b w:val="0"/>
          <w:color w:val="1F2937"/>
          <w:sz w:val="22"/>
        </w:rPr>
        <w:t>Requirement: User chua login van xem duoc deck public/link.</w:t>
      </w:r>
    </w:p>
    <w:p w14:paraId="22BB56B5">
      <w:pPr>
        <w:spacing w:after="120"/>
      </w:pPr>
      <w:r>
        <w:rPr>
          <w:rFonts w:ascii="Calibri" w:hAnsi="Calibri"/>
          <w:b w:val="0"/>
          <w:color w:val="1F2937"/>
          <w:sz w:val="22"/>
        </w:rPr>
        <w:t>Expected Result: Mo URL deck public thi hien deck detail.</w:t>
      </w:r>
    </w:p>
    <w:p w14:paraId="58600D58">
      <w:pPr>
        <w:spacing w:after="120"/>
      </w:pPr>
      <w:r>
        <w:rPr>
          <w:rFonts w:ascii="Calibri" w:hAnsi="Calibri"/>
          <w:b w:val="0"/>
          <w:color w:val="1F2937"/>
          <w:sz w:val="22"/>
        </w:rPr>
        <w:t>Actual Result: Mo `http://localhost:3000/decks/6a366a03bacc6f54d7a6f407` khi chua login bi redirect sang `/login`.</w:t>
      </w:r>
    </w:p>
    <w:p w14:paraId="1713A2B3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Fail</w:t>
      </w:r>
    </w:p>
    <w:p w14:paraId="0729D0DA">
      <w:pPr>
        <w:spacing w:after="120"/>
      </w:pPr>
      <w:r>
        <w:rPr>
          <w:rFonts w:ascii="Calibri" w:hAnsi="Calibri"/>
          <w:b w:val="0"/>
          <w:color w:val="1F2937"/>
          <w:sz w:val="22"/>
        </w:rPr>
        <w:t>Severity: High</w:t>
      </w:r>
    </w:p>
    <w:p w14:paraId="4BA33556">
      <w:pPr>
        <w:spacing w:after="120"/>
      </w:pPr>
      <w:r>
        <w:rPr>
          <w:rFonts w:ascii="Calibri" w:hAnsi="Calibri"/>
          <w:b w:val="0"/>
          <w:color w:val="1F2937"/>
          <w:sz w:val="22"/>
        </w:rPr>
        <w:t>Evidence:</w:t>
      </w:r>
    </w:p>
    <w:p w14:paraId="6E7A35D7">
      <w:pPr>
        <w:pStyle w:val="23"/>
      </w:pPr>
      <w:r>
        <w:rPr>
          <w:rFonts w:ascii="Calibri" w:hAnsi="Calibri"/>
          <w:b w:val="0"/>
          <w:color w:val="1F2937"/>
          <w:sz w:val="22"/>
        </w:rPr>
        <w:t>API GET /v1/decks/6a366a03bacc6f54d7a6f407 tra ve deck visibility: "public".</w:t>
      </w:r>
    </w:p>
    <w:p w14:paraId="0476AA45">
      <w:pPr>
        <w:pStyle w:val="23"/>
      </w:pPr>
      <w:r>
        <w:rPr>
          <w:rFonts w:ascii="Calibri" w:hAnsi="Calibri"/>
          <w:b w:val="0"/>
          <w:color w:val="1F2937"/>
          <w:sz w:val="22"/>
        </w:rPr>
        <w:t>FE route nam trong dashboard shell co AuthGuard, nen guest bi chan truoc khi xem deck.</w:t>
      </w:r>
    </w:p>
    <w:p w14:paraId="539DAC4E">
      <w:pPr>
        <w:spacing w:after="120"/>
      </w:pPr>
      <w:r>
        <w:rPr>
          <w:rFonts w:ascii="Calibri" w:hAnsi="Calibri"/>
          <w:b w:val="0"/>
          <w:color w:val="1F2937"/>
          <w:sz w:val="22"/>
        </w:rPr>
        <w:t>Steps to reproduce:</w:t>
      </w:r>
    </w:p>
    <w:p w14:paraId="1B7A3AFB">
      <w:pPr>
        <w:pStyle w:val="29"/>
      </w:pPr>
      <w:r>
        <w:rPr>
          <w:rFonts w:ascii="Calibri" w:hAnsi="Calibri"/>
          <w:b w:val="0"/>
          <w:color w:val="1F2937"/>
          <w:sz w:val="22"/>
        </w:rPr>
        <w:t>Clear accessToken trong browser.</w:t>
      </w:r>
    </w:p>
    <w:p w14:paraId="09128FB0">
      <w:pPr>
        <w:pStyle w:val="29"/>
      </w:pPr>
      <w:r>
        <w:rPr>
          <w:rFonts w:ascii="Calibri" w:hAnsi="Calibri"/>
          <w:b w:val="0"/>
          <w:color w:val="1F2937"/>
          <w:sz w:val="22"/>
        </w:rPr>
        <w:t>Mo http://localhost:3000/decks/6a366a03bacc6f54d7a6f407.</w:t>
      </w:r>
    </w:p>
    <w:p w14:paraId="2AFDEEAB">
      <w:pPr>
        <w:pStyle w:val="29"/>
      </w:pPr>
      <w:r>
        <w:rPr>
          <w:rFonts w:ascii="Calibri" w:hAnsi="Calibri"/>
          <w:b w:val="0"/>
          <w:color w:val="1F2937"/>
          <w:sz w:val="22"/>
        </w:rPr>
        <w:t>Observe: bi redirect sang /login.</w:t>
      </w:r>
    </w:p>
    <w:p w14:paraId="681FBD83">
      <w:pPr>
        <w:spacing w:after="120"/>
      </w:pPr>
      <w:r>
        <w:rPr>
          <w:rFonts w:ascii="Calibri" w:hAnsi="Calibri"/>
          <w:b w:val="0"/>
          <w:color w:val="1F2937"/>
          <w:sz w:val="22"/>
        </w:rPr>
        <w:t>Suggested fix:</w:t>
      </w:r>
    </w:p>
    <w:p w14:paraId="637DE742">
      <w:pPr>
        <w:pStyle w:val="23"/>
      </w:pPr>
      <w:r>
        <w:rPr>
          <w:rFonts w:ascii="Calibri" w:hAnsi="Calibri"/>
          <w:b w:val="0"/>
          <w:color w:val="1F2937"/>
          <w:sz w:val="22"/>
        </w:rPr>
        <w:t>Khong boc public deck detail bang global AuthGuard.</w:t>
      </w:r>
    </w:p>
    <w:p w14:paraId="298C6AD5">
      <w:pPr>
        <w:pStyle w:val="23"/>
      </w:pPr>
      <w:r>
        <w:rPr>
          <w:rFonts w:ascii="Calibri" w:hAnsi="Calibri"/>
          <w:b w:val="0"/>
          <w:color w:val="1F2937"/>
          <w:sz w:val="22"/>
        </w:rPr>
        <w:t>Cho phep load deck public/link khong token.</w:t>
      </w:r>
    </w:p>
    <w:p w14:paraId="136A0D98">
      <w:pPr>
        <w:pStyle w:val="23"/>
      </w:pPr>
      <w:r>
        <w:rPr>
          <w:rFonts w:ascii="Calibri" w:hAnsi="Calibri"/>
          <w:b w:val="0"/>
          <w:color w:val="1F2937"/>
          <w:sz w:val="22"/>
        </w:rPr>
        <w:t>Chi gate cac action can login: star, tracked study, progress, edit, add cards.</w:t>
      </w:r>
    </w:p>
    <w:p w14:paraId="24963874">
      <w:pPr>
        <w:pStyle w:val="4"/>
      </w:pPr>
      <w:r>
        <w:t>BUG-02: My decks hien 0 deck trong khi API co data</w:t>
      </w:r>
    </w:p>
    <w:p w14:paraId="75F84591">
      <w:pPr>
        <w:spacing w:after="120"/>
      </w:pPr>
      <w:r>
        <w:rPr>
          <w:rFonts w:ascii="Calibri" w:hAnsi="Calibri"/>
          <w:b w:val="0"/>
          <w:color w:val="1F2937"/>
          <w:sz w:val="22"/>
        </w:rPr>
        <w:t>Requirement: My Decks chi hien deck do current user tao.</w:t>
      </w:r>
    </w:p>
    <w:p w14:paraId="2AC1B4C1">
      <w:pPr>
        <w:spacing w:after="120"/>
      </w:pPr>
      <w:r>
        <w:rPr>
          <w:rFonts w:ascii="Calibri" w:hAnsi="Calibri"/>
          <w:b w:val="0"/>
          <w:color w:val="1F2937"/>
          <w:sz w:val="22"/>
        </w:rPr>
        <w:t>Expected Result: User `student@gizmo.local` thay 2 deck cua minh.</w:t>
      </w:r>
    </w:p>
    <w:p w14:paraId="40981E26">
      <w:pPr>
        <w:spacing w:after="120"/>
      </w:pPr>
      <w:r>
        <w:rPr>
          <w:rFonts w:ascii="Calibri" w:hAnsi="Calibri"/>
          <w:b w:val="0"/>
          <w:color w:val="1F2937"/>
          <w:sz w:val="22"/>
        </w:rPr>
        <w:t>Actual Result: UI `/my-library` hien `0 matching decks`.</w:t>
      </w:r>
    </w:p>
    <w:p w14:paraId="66FA700D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Fail</w:t>
      </w:r>
    </w:p>
    <w:p w14:paraId="6AB64CA7">
      <w:pPr>
        <w:spacing w:after="120"/>
      </w:pPr>
      <w:r>
        <w:rPr>
          <w:rFonts w:ascii="Calibri" w:hAnsi="Calibri"/>
          <w:b w:val="0"/>
          <w:color w:val="1F2937"/>
          <w:sz w:val="22"/>
        </w:rPr>
        <w:t>Severity: High</w:t>
      </w:r>
    </w:p>
    <w:p w14:paraId="60D9C0A2">
      <w:pPr>
        <w:spacing w:after="120"/>
      </w:pPr>
      <w:r>
        <w:rPr>
          <w:rFonts w:ascii="Calibri" w:hAnsi="Calibri"/>
          <w:b w:val="0"/>
          <w:color w:val="1F2937"/>
          <w:sz w:val="22"/>
        </w:rPr>
        <w:t>Evidence:</w:t>
      </w:r>
    </w:p>
    <w:p w14:paraId="476C65D2">
      <w:pPr>
        <w:spacing w:after="120"/>
      </w:pPr>
      <w:r>
        <w:rPr>
          <w:rFonts w:ascii="Calibri" w:hAnsi="Calibri"/>
          <w:b w:val="0"/>
          <w:color w:val="1F2937"/>
          <w:sz w:val="22"/>
        </w:rPr>
        <w:t>API read-only:</w:t>
      </w:r>
    </w:p>
    <w:tbl>
      <w:tblPr>
        <w:tblStyle w:val="12"/>
        <w:tblW w:w="9360" w:type="dxa"/>
        <w:tblInd w:w="0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3E842DE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3BBA22">
            <w:pPr>
              <w:spacing w:after="0"/>
            </w:pPr>
            <w:r>
              <w:rPr>
                <w:rFonts w:ascii="Consolas" w:hAnsi="Consolas"/>
                <w:color w:val="1F4D78"/>
                <w:sz w:val="18"/>
              </w:rPr>
              <w:t>GET /v1/decks/my?take=100</w:t>
            </w:r>
          </w:p>
        </w:tc>
      </w:tr>
    </w:tbl>
    <w:p w14:paraId="1A3B76A0"/>
    <w:p w14:paraId="63D3B6B9">
      <w:pPr>
        <w:spacing w:after="120"/>
      </w:pPr>
      <w:r>
        <w:rPr>
          <w:rFonts w:ascii="Calibri" w:hAnsi="Calibri"/>
          <w:b w:val="0"/>
          <w:color w:val="1F2937"/>
          <w:sz w:val="22"/>
        </w:rPr>
        <w:t>Tra ve 2 deck:</w:t>
      </w:r>
    </w:p>
    <w:p w14:paraId="03DF5E34">
      <w:pPr>
        <w:pStyle w:val="23"/>
      </w:pPr>
      <w:r>
        <w:rPr>
          <w:rFonts w:ascii="Calibri" w:hAnsi="Calibri"/>
          <w:b w:val="0"/>
          <w:color w:val="1F2937"/>
          <w:sz w:val="22"/>
        </w:rPr>
        <w:t>English Vocabulary - Updated</w:t>
      </w:r>
    </w:p>
    <w:p w14:paraId="49999BDC">
      <w:pPr>
        <w:pStyle w:val="23"/>
      </w:pPr>
      <w:r>
        <w:rPr>
          <w:rFonts w:ascii="Calibri" w:hAnsi="Calibri"/>
          <w:b w:val="0"/>
          <w:color w:val="1F2937"/>
          <w:sz w:val="22"/>
        </w:rPr>
        <w:t>Tu vung IELTS Cong Nghe Thong Tin</w:t>
      </w:r>
    </w:p>
    <w:p w14:paraId="516E2514">
      <w:pPr>
        <w:spacing w:after="120"/>
      </w:pPr>
      <w:r>
        <w:rPr>
          <w:rFonts w:ascii="Calibri" w:hAnsi="Calibri"/>
          <w:b w:val="0"/>
          <w:color w:val="1F2937"/>
          <w:sz w:val="22"/>
        </w:rPr>
        <w:t>Trong khi UI `/my-library` hien:</w:t>
      </w:r>
    </w:p>
    <w:tbl>
      <w:tblPr>
        <w:tblStyle w:val="12"/>
        <w:tblW w:w="9360" w:type="dxa"/>
        <w:tblInd w:w="0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0C6311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C28E3">
            <w:pPr>
              <w:spacing w:after="0"/>
            </w:pPr>
            <w:r>
              <w:rPr>
                <w:rFonts w:ascii="Consolas" w:hAnsi="Consolas"/>
                <w:color w:val="1F4D78"/>
                <w:sz w:val="18"/>
              </w:rPr>
              <w:t>Decks you created</w:t>
            </w:r>
            <w:r>
              <w:rPr>
                <w:rFonts w:ascii="Consolas" w:hAnsi="Consolas"/>
                <w:color w:val="1F4D78"/>
                <w:sz w:val="18"/>
              </w:rPr>
              <w:br w:type="textWrapping"/>
            </w:r>
            <w:r>
              <w:rPr>
                <w:rFonts w:ascii="Consolas" w:hAnsi="Consolas"/>
                <w:color w:val="1F4D78"/>
                <w:sz w:val="18"/>
              </w:rPr>
              <w:t>0 matching decks</w:t>
            </w:r>
          </w:p>
        </w:tc>
      </w:tr>
    </w:tbl>
    <w:p w14:paraId="500D9F9C"/>
    <w:p w14:paraId="432333B0">
      <w:pPr>
        <w:spacing w:after="120"/>
      </w:pPr>
      <w:r>
        <w:rPr>
          <w:rFonts w:ascii="Calibri" w:hAnsi="Calibri"/>
          <w:b w:val="0"/>
          <w:color w:val="1F2937"/>
          <w:sz w:val="22"/>
        </w:rPr>
        <w:t>Steps to reproduce:</w:t>
      </w:r>
    </w:p>
    <w:p w14:paraId="35E85BE1">
      <w:pPr>
        <w:pStyle w:val="29"/>
      </w:pPr>
      <w:r>
        <w:rPr>
          <w:rFonts w:ascii="Calibri" w:hAnsi="Calibri"/>
          <w:b w:val="0"/>
          <w:color w:val="1F2937"/>
          <w:sz w:val="22"/>
        </w:rPr>
        <w:t>Login bang student@gizmo.local.</w:t>
      </w:r>
    </w:p>
    <w:p w14:paraId="254E0B26">
      <w:pPr>
        <w:pStyle w:val="29"/>
      </w:pPr>
      <w:r>
        <w:rPr>
          <w:rFonts w:ascii="Calibri" w:hAnsi="Calibri"/>
          <w:b w:val="0"/>
          <w:color w:val="1F2937"/>
          <w:sz w:val="22"/>
        </w:rPr>
        <w:t>Vao /my-library.</w:t>
      </w:r>
    </w:p>
    <w:p w14:paraId="1C347F8E">
      <w:pPr>
        <w:pStyle w:val="29"/>
      </w:pPr>
      <w:r>
        <w:rPr>
          <w:rFonts w:ascii="Calibri" w:hAnsi="Calibri"/>
          <w:b w:val="0"/>
          <w:color w:val="1F2937"/>
          <w:sz w:val="22"/>
        </w:rPr>
        <w:t>Observe: UI hien 0 deck.</w:t>
      </w:r>
    </w:p>
    <w:p w14:paraId="4D85BAC6">
      <w:pPr>
        <w:pStyle w:val="29"/>
      </w:pPr>
      <w:r>
        <w:rPr>
          <w:rFonts w:ascii="Calibri" w:hAnsi="Calibri"/>
          <w:b w:val="0"/>
          <w:color w:val="1F2937"/>
          <w:sz w:val="22"/>
        </w:rPr>
        <w:t>Goi API /v1/decks/my?take=100 cung token.</w:t>
      </w:r>
    </w:p>
    <w:p w14:paraId="350BEF56">
      <w:pPr>
        <w:pStyle w:val="29"/>
      </w:pPr>
      <w:r>
        <w:rPr>
          <w:rFonts w:ascii="Calibri" w:hAnsi="Calibri"/>
          <w:b w:val="0"/>
          <w:color w:val="1F2937"/>
          <w:sz w:val="22"/>
        </w:rPr>
        <w:t>Observe: API co 2 deck.</w:t>
      </w:r>
    </w:p>
    <w:p w14:paraId="61786D86">
      <w:pPr>
        <w:spacing w:after="120"/>
      </w:pPr>
      <w:r>
        <w:rPr>
          <w:rFonts w:ascii="Calibri" w:hAnsi="Calibri"/>
          <w:b w:val="0"/>
          <w:color w:val="1F2937"/>
          <w:sz w:val="22"/>
        </w:rPr>
        <w:t>Suggested fix:</w:t>
      </w:r>
    </w:p>
    <w:p w14:paraId="307C8D11">
      <w:pPr>
        <w:pStyle w:val="23"/>
      </w:pPr>
      <w:r>
        <w:rPr>
          <w:rFonts w:ascii="Calibri" w:hAnsi="Calibri"/>
          <w:b w:val="0"/>
          <w:color w:val="1F2937"/>
          <w:sz w:val="22"/>
        </w:rPr>
        <w:t>Kiem tra React Query cache/key cua ["decks", activeTab, deckParams].</w:t>
      </w:r>
    </w:p>
    <w:p w14:paraId="057C3204">
      <w:pPr>
        <w:pStyle w:val="23"/>
      </w:pPr>
      <w:r>
        <w:rPr>
          <w:rFonts w:ascii="Calibri" w:hAnsi="Calibri"/>
          <w:b w:val="0"/>
          <w:color w:val="1F2937"/>
          <w:sz w:val="22"/>
        </w:rPr>
        <w:t>Kiem tra state visibility, keyword, page co bi set sai khong.</w:t>
      </w:r>
    </w:p>
    <w:p w14:paraId="371DDBB2">
      <w:pPr>
        <w:pStyle w:val="23"/>
      </w:pPr>
      <w:r>
        <w:rPr>
          <w:rFonts w:ascii="Calibri" w:hAnsi="Calibri"/>
          <w:b w:val="0"/>
          <w:color w:val="1F2937"/>
          <w:sz w:val="22"/>
        </w:rPr>
        <w:t>Kiem tra response mapping decksQuery.data?.data.</w:t>
      </w:r>
    </w:p>
    <w:p w14:paraId="559E015B">
      <w:pPr>
        <w:pStyle w:val="23"/>
      </w:pPr>
      <w:r>
        <w:rPr>
          <w:rFonts w:ascii="Calibri" w:hAnsi="Calibri"/>
          <w:b w:val="0"/>
          <w:color w:val="1F2937"/>
          <w:sz w:val="22"/>
        </w:rPr>
        <w:t>Kiem tra co request nao bi 401/empty va overwrite cache khong.</w:t>
      </w:r>
    </w:p>
    <w:p w14:paraId="289F8421">
      <w:pPr>
        <w:pStyle w:val="4"/>
      </w:pPr>
      <w:r>
        <w:t>BUG-03: Learn/Test co the hien feedback dung/sai sai</w:t>
      </w:r>
    </w:p>
    <w:p w14:paraId="0935729B">
      <w:pPr>
        <w:spacing w:after="120"/>
      </w:pPr>
      <w:r>
        <w:rPr>
          <w:rFonts w:ascii="Calibri" w:hAnsi="Calibri"/>
          <w:b w:val="0"/>
          <w:color w:val="1F2937"/>
          <w:sz w:val="22"/>
        </w:rPr>
        <w:t>Requirement: Khi user hoc mode `learn`/`test`, FE phai gui review len backend va hien ket qua dung/sai chinh xac.</w:t>
      </w:r>
    </w:p>
    <w:p w14:paraId="1FAE6912">
      <w:pPr>
        <w:spacing w:after="120"/>
      </w:pPr>
      <w:r>
        <w:rPr>
          <w:rFonts w:ascii="Calibri" w:hAnsi="Calibri"/>
          <w:b w:val="0"/>
          <w:color w:val="1F2937"/>
          <w:sz w:val="22"/>
        </w:rPr>
        <w:t>Expected Result: Correct answer va `isCorrect` phai dua tren backend hoac correct answer that.</w:t>
      </w:r>
    </w:p>
    <w:p w14:paraId="00B16A2C">
      <w:pPr>
        <w:spacing w:after="120"/>
      </w:pPr>
      <w:r>
        <w:rPr>
          <w:rFonts w:ascii="Calibri" w:hAnsi="Calibri"/>
          <w:b w:val="0"/>
          <w:color w:val="1F2937"/>
          <w:sz w:val="22"/>
        </w:rPr>
        <w:t>Actual Result: Trong `src/app/(dashboard)/study/[sessionId]/page.tsx`, neu item khong co `correctAnswer`, FE fallback:</w:t>
      </w:r>
    </w:p>
    <w:tbl>
      <w:tblPr>
        <w:tblStyle w:val="12"/>
        <w:tblW w:w="9360" w:type="dxa"/>
        <w:tblInd w:w="0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54D03B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E9C61D">
            <w:pPr>
              <w:spacing w:after="0"/>
            </w:pPr>
            <w:r>
              <w:rPr>
                <w:rFonts w:ascii="Consolas" w:hAnsi="Consolas"/>
                <w:color w:val="1F4D78"/>
                <w:sz w:val="18"/>
              </w:rPr>
              <w:t>const correctAnswer = currentItem.correctAnswer ?? submittedAnswer;</w:t>
            </w:r>
          </w:p>
        </w:tc>
      </w:tr>
    </w:tbl>
    <w:p w14:paraId="34118828"/>
    <w:p w14:paraId="6BEECD52">
      <w:pPr>
        <w:spacing w:after="120"/>
      </w:pPr>
      <w:r>
        <w:rPr>
          <w:rFonts w:ascii="Calibri" w:hAnsi="Calibri"/>
          <w:b w:val="0"/>
          <w:color w:val="1F2937"/>
          <w:sz w:val="22"/>
        </w:rPr>
        <w:t>hoac:</w:t>
      </w:r>
    </w:p>
    <w:tbl>
      <w:tblPr>
        <w:tblStyle w:val="12"/>
        <w:tblW w:w="9360" w:type="dxa"/>
        <w:tblInd w:w="0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392E12F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B18FFC">
            <w:pPr>
              <w:spacing w:after="0"/>
            </w:pPr>
            <w:r>
              <w:rPr>
                <w:rFonts w:ascii="Consolas" w:hAnsi="Consolas"/>
                <w:color w:val="1F4D78"/>
                <w:sz w:val="18"/>
              </w:rPr>
              <w:t>const correctAnswer = item.correctAnswer ?? answer;</w:t>
            </w:r>
          </w:p>
        </w:tc>
      </w:tr>
    </w:tbl>
    <w:p w14:paraId="7435B89A"/>
    <w:p w14:paraId="0FCD1B82">
      <w:pPr>
        <w:spacing w:after="120"/>
      </w:pPr>
      <w:r>
        <w:rPr>
          <w:rFonts w:ascii="Calibri" w:hAnsi="Calibri"/>
          <w:b w:val="0"/>
          <w:color w:val="1F2937"/>
          <w:sz w:val="22"/>
        </w:rPr>
        <w:t>Dieu nay co the lam UI hien user tra loi dung ngay ca khi sai.</w:t>
      </w:r>
    </w:p>
    <w:p w14:paraId="1ED5158C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Fail</w:t>
      </w:r>
    </w:p>
    <w:p w14:paraId="2CBA0FF5">
      <w:pPr>
        <w:spacing w:after="120"/>
      </w:pPr>
      <w:r>
        <w:rPr>
          <w:rFonts w:ascii="Calibri" w:hAnsi="Calibri"/>
          <w:b w:val="0"/>
          <w:color w:val="1F2937"/>
          <w:sz w:val="22"/>
        </w:rPr>
        <w:t>Severity: High</w:t>
      </w:r>
    </w:p>
    <w:p w14:paraId="78718FE0">
      <w:pPr>
        <w:spacing w:after="120"/>
      </w:pPr>
      <w:r>
        <w:rPr>
          <w:rFonts w:ascii="Calibri" w:hAnsi="Calibri"/>
          <w:b w:val="0"/>
          <w:color w:val="1F2937"/>
          <w:sz w:val="22"/>
        </w:rPr>
        <w:t>Steps to reproduce:</w:t>
      </w:r>
    </w:p>
    <w:p w14:paraId="1C5DB863">
      <w:pPr>
        <w:pStyle w:val="29"/>
      </w:pPr>
      <w:r>
        <w:rPr>
          <w:rFonts w:ascii="Calibri" w:hAnsi="Calibri"/>
          <w:b w:val="0"/>
          <w:color w:val="1F2937"/>
          <w:sz w:val="22"/>
        </w:rPr>
        <w:t>Tao tracked session mode learn hoac test.</w:t>
      </w:r>
    </w:p>
    <w:p w14:paraId="1FF88A47">
      <w:pPr>
        <w:pStyle w:val="29"/>
      </w:pPr>
      <w:r>
        <w:rPr>
          <w:rFonts w:ascii="Calibri" w:hAnsi="Calibri"/>
          <w:b w:val="0"/>
          <w:color w:val="1F2937"/>
          <w:sz w:val="22"/>
        </w:rPr>
        <w:t>Lay item khong co correctAnswer.</w:t>
      </w:r>
    </w:p>
    <w:p w14:paraId="358F3A75">
      <w:pPr>
        <w:pStyle w:val="29"/>
      </w:pPr>
      <w:r>
        <w:rPr>
          <w:rFonts w:ascii="Calibri" w:hAnsi="Calibri"/>
          <w:b w:val="0"/>
          <w:color w:val="1F2937"/>
          <w:sz w:val="22"/>
        </w:rPr>
        <w:t>Nhap/chon dap an sai.</w:t>
      </w:r>
    </w:p>
    <w:p w14:paraId="0066BA31">
      <w:pPr>
        <w:pStyle w:val="29"/>
      </w:pPr>
      <w:r>
        <w:rPr>
          <w:rFonts w:ascii="Calibri" w:hAnsi="Calibri"/>
          <w:b w:val="0"/>
          <w:color w:val="1F2937"/>
          <w:sz w:val="22"/>
        </w:rPr>
        <w:t>Observe: UI co the build optimistic feedback la correct.</w:t>
      </w:r>
    </w:p>
    <w:p w14:paraId="23CD2110">
      <w:pPr>
        <w:spacing w:after="120"/>
      </w:pPr>
      <w:r>
        <w:rPr>
          <w:rFonts w:ascii="Calibri" w:hAnsi="Calibri"/>
          <w:b w:val="0"/>
          <w:color w:val="1F2937"/>
          <w:sz w:val="22"/>
        </w:rPr>
        <w:t>Suggested fix:</w:t>
      </w:r>
    </w:p>
    <w:p w14:paraId="13595814">
      <w:pPr>
        <w:pStyle w:val="23"/>
      </w:pPr>
      <w:r>
        <w:rPr>
          <w:rFonts w:ascii="Calibri" w:hAnsi="Calibri"/>
          <w:b w:val="0"/>
          <w:color w:val="1F2937"/>
          <w:sz w:val="22"/>
        </w:rPr>
        <w:t>Backend nen tra correctAnswer trong item neu FE can feedback tuc thi.</w:t>
      </w:r>
    </w:p>
    <w:p w14:paraId="0673D143">
      <w:pPr>
        <w:pStyle w:val="23"/>
      </w:pPr>
      <w:r>
        <w:rPr>
          <w:rFonts w:ascii="Calibri" w:hAnsi="Calibri"/>
          <w:b w:val="0"/>
          <w:color w:val="1F2937"/>
          <w:sz w:val="22"/>
        </w:rPr>
        <w:t>Hoac FE khong tu cham optimistic khi thieu correctAnswer.</w:t>
      </w:r>
    </w:p>
    <w:p w14:paraId="45677460">
      <w:pPr>
        <w:pStyle w:val="23"/>
      </w:pPr>
      <w:r>
        <w:rPr>
          <w:rFonts w:ascii="Calibri" w:hAnsi="Calibri"/>
          <w:b w:val="0"/>
          <w:color w:val="1F2937"/>
          <w:sz w:val="22"/>
        </w:rPr>
        <w:t>Tot nhat: goi POST /v1/study/reviews ngay khi user submit va hien isCorrect/correctAnswer tu backend response.</w:t>
      </w:r>
    </w:p>
    <w:p w14:paraId="0387B67C">
      <w:pPr>
        <w:pStyle w:val="4"/>
      </w:pPr>
      <w:r>
        <w:t>BUG-04: Flashcard tracked session chi co 2 rating</w:t>
      </w:r>
    </w:p>
    <w:p w14:paraId="34A71940">
      <w:pPr>
        <w:spacing w:after="120"/>
      </w:pPr>
      <w:r>
        <w:rPr>
          <w:rFonts w:ascii="Calibri" w:hAnsi="Calibri"/>
          <w:b w:val="0"/>
          <w:color w:val="1F2937"/>
          <w:sz w:val="22"/>
        </w:rPr>
        <w:t>Requirement: Flashcard review support `again | hard | good | easy`.</w:t>
      </w:r>
    </w:p>
    <w:p w14:paraId="5F56CB7C">
      <w:pPr>
        <w:spacing w:after="120"/>
      </w:pPr>
      <w:r>
        <w:rPr>
          <w:rFonts w:ascii="Calibri" w:hAnsi="Calibri"/>
          <w:b w:val="0"/>
          <w:color w:val="1F2937"/>
          <w:sz w:val="22"/>
        </w:rPr>
        <w:t>Expected Result: UI cho user chon 4 muc rating.</w:t>
      </w:r>
    </w:p>
    <w:p w14:paraId="15147CF0">
      <w:pPr>
        <w:spacing w:after="120"/>
      </w:pPr>
      <w:r>
        <w:rPr>
          <w:rFonts w:ascii="Calibri" w:hAnsi="Calibri"/>
          <w:b w:val="0"/>
          <w:color w:val="1F2937"/>
          <w:sz w:val="22"/>
        </w:rPr>
        <w:t>Actual Result: UI chi co:</w:t>
      </w:r>
    </w:p>
    <w:p w14:paraId="2FE28EE9">
      <w:pPr>
        <w:pStyle w:val="23"/>
      </w:pPr>
      <w:r>
        <w:rPr>
          <w:rFonts w:ascii="Calibri" w:hAnsi="Calibri"/>
          <w:b w:val="0"/>
          <w:color w:val="1F2937"/>
          <w:sz w:val="22"/>
        </w:rPr>
        <w:t>Don't know -&gt; again</w:t>
      </w:r>
    </w:p>
    <w:p w14:paraId="65275E2C">
      <w:pPr>
        <w:pStyle w:val="23"/>
      </w:pPr>
      <w:r>
        <w:rPr>
          <w:rFonts w:ascii="Calibri" w:hAnsi="Calibri"/>
          <w:b w:val="0"/>
          <w:color w:val="1F2937"/>
          <w:sz w:val="22"/>
        </w:rPr>
        <w:t>Know -&gt; good</w:t>
      </w:r>
    </w:p>
    <w:p w14:paraId="17A558DB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Partial</w:t>
      </w:r>
    </w:p>
    <w:p w14:paraId="212E97F9">
      <w:pPr>
        <w:spacing w:after="120"/>
      </w:pPr>
      <w:r>
        <w:rPr>
          <w:rFonts w:ascii="Calibri" w:hAnsi="Calibri"/>
          <w:b w:val="0"/>
          <w:color w:val="1F2937"/>
          <w:sz w:val="22"/>
        </w:rPr>
        <w:t>Severity: Medium</w:t>
      </w:r>
    </w:p>
    <w:p w14:paraId="4BBFC9DB">
      <w:pPr>
        <w:spacing w:after="120"/>
      </w:pPr>
      <w:r>
        <w:rPr>
          <w:rFonts w:ascii="Calibri" w:hAnsi="Calibri"/>
          <w:b w:val="0"/>
          <w:color w:val="1F2937"/>
          <w:sz w:val="22"/>
        </w:rPr>
        <w:t>Suggested fix:</w:t>
      </w:r>
    </w:p>
    <w:p w14:paraId="01D0ACCE">
      <w:pPr>
        <w:pStyle w:val="23"/>
      </w:pPr>
      <w:r>
        <w:rPr>
          <w:rFonts w:ascii="Calibri" w:hAnsi="Calibri"/>
          <w:b w:val="0"/>
          <w:color w:val="1F2937"/>
          <w:sz w:val="22"/>
        </w:rPr>
        <w:t>Them 4 nut rating: Again, Hard, Good, Easy.</w:t>
      </w:r>
    </w:p>
    <w:p w14:paraId="71E4EABD">
      <w:pPr>
        <w:pStyle w:val="23"/>
      </w:pPr>
      <w:r>
        <w:rPr>
          <w:rFonts w:ascii="Calibri" w:hAnsi="Calibri"/>
          <w:b w:val="0"/>
          <w:color w:val="1F2937"/>
          <w:sz w:val="22"/>
        </w:rPr>
        <w:t>Map dung rating backend de SRS chinh xac hon.</w:t>
      </w:r>
    </w:p>
    <w:p w14:paraId="037CBA1D">
      <w:pPr>
        <w:pStyle w:val="4"/>
      </w:pPr>
      <w:r>
        <w:t>BUG-05: Upload tab trong Create cards co the gay hieu nham</w:t>
      </w:r>
    </w:p>
    <w:p w14:paraId="76FDB0C7">
      <w:pPr>
        <w:spacing w:after="120"/>
      </w:pPr>
      <w:r>
        <w:rPr>
          <w:rFonts w:ascii="Calibri" w:hAnsi="Calibri"/>
          <w:b w:val="0"/>
          <w:color w:val="1F2937"/>
          <w:sz w:val="22"/>
        </w:rPr>
        <w:t>Requirement: Button/tab hien tren UI nen co chuc nang that hoac noi ro chua support.</w:t>
      </w:r>
    </w:p>
    <w:p w14:paraId="0094970D">
      <w:pPr>
        <w:spacing w:after="120"/>
      </w:pPr>
      <w:r>
        <w:rPr>
          <w:rFonts w:ascii="Calibri" w:hAnsi="Calibri"/>
          <w:b w:val="0"/>
          <w:color w:val="1F2937"/>
          <w:sz w:val="22"/>
        </w:rPr>
        <w:t>Expected Result: Neu upload chua support thi tab bi disabled hoac label ro.</w:t>
      </w:r>
    </w:p>
    <w:p w14:paraId="4BCAE708">
      <w:pPr>
        <w:spacing w:after="120"/>
      </w:pPr>
      <w:r>
        <w:rPr>
          <w:rFonts w:ascii="Calibri" w:hAnsi="Calibri"/>
          <w:b w:val="0"/>
          <w:color w:val="1F2937"/>
          <w:sz w:val="22"/>
        </w:rPr>
        <w:t>Actual Result: Tab `Upload` clickable, vao trong moi thay message `Upload API is not exposed`.</w:t>
      </w:r>
    </w:p>
    <w:p w14:paraId="7736EB3D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Partial</w:t>
      </w:r>
    </w:p>
    <w:p w14:paraId="2307C92D">
      <w:pPr>
        <w:spacing w:after="120"/>
      </w:pPr>
      <w:r>
        <w:rPr>
          <w:rFonts w:ascii="Calibri" w:hAnsi="Calibri"/>
          <w:b w:val="0"/>
          <w:color w:val="1F2937"/>
          <w:sz w:val="22"/>
        </w:rPr>
        <w:t>Severity: Low</w:t>
      </w:r>
    </w:p>
    <w:p w14:paraId="5FCD8AA0">
      <w:pPr>
        <w:spacing w:after="120"/>
      </w:pPr>
      <w:r>
        <w:rPr>
          <w:rFonts w:ascii="Calibri" w:hAnsi="Calibri"/>
          <w:b w:val="0"/>
          <w:color w:val="1F2937"/>
          <w:sz w:val="22"/>
        </w:rPr>
        <w:t>Suggested fix:</w:t>
      </w:r>
    </w:p>
    <w:p w14:paraId="12CD2E78">
      <w:pPr>
        <w:pStyle w:val="23"/>
      </w:pPr>
      <w:r>
        <w:rPr>
          <w:rFonts w:ascii="Calibri" w:hAnsi="Calibri"/>
          <w:b w:val="0"/>
          <w:color w:val="1F2937"/>
          <w:sz w:val="22"/>
        </w:rPr>
        <w:t>Disable tab Upload.</w:t>
      </w:r>
    </w:p>
    <w:p w14:paraId="5B59577F">
      <w:pPr>
        <w:pStyle w:val="23"/>
      </w:pPr>
      <w:r>
        <w:rPr>
          <w:rFonts w:ascii="Calibri" w:hAnsi="Calibri"/>
          <w:b w:val="0"/>
          <w:color w:val="1F2937"/>
          <w:sz w:val="22"/>
        </w:rPr>
        <w:t>Doi label thanh Upload (coming soon).</w:t>
      </w:r>
    </w:p>
    <w:p w14:paraId="5617C070">
      <w:pPr>
        <w:pStyle w:val="23"/>
      </w:pPr>
      <w:r>
        <w:rPr>
          <w:rFonts w:ascii="Calibri" w:hAnsi="Calibri"/>
          <w:b w:val="0"/>
          <w:color w:val="1F2937"/>
          <w:sz w:val="22"/>
        </w:rPr>
        <w:t>Hoac an tab neu backend chua expose endpoint.</w:t>
      </w:r>
    </w:p>
    <w:p w14:paraId="4BF2D243">
      <w:pPr>
        <w:pStyle w:val="4"/>
      </w:pPr>
      <w:r>
        <w:t>BUG-06: AI Tutor chua xac nhan full end-to-end</w:t>
      </w:r>
    </w:p>
    <w:p w14:paraId="0472271F">
      <w:pPr>
        <w:spacing w:after="120"/>
      </w:pPr>
      <w:r>
        <w:rPr>
          <w:rFonts w:ascii="Calibri" w:hAnsi="Calibri"/>
          <w:b w:val="0"/>
          <w:color w:val="1F2937"/>
          <w:sz w:val="22"/>
        </w:rPr>
        <w:t>Requirement: AI Tutor co the chat, tao conversation, generate flashcards tu text/PDF.</w:t>
      </w:r>
    </w:p>
    <w:p w14:paraId="7A404B84">
      <w:pPr>
        <w:spacing w:after="120"/>
      </w:pPr>
      <w:r>
        <w:rPr>
          <w:rFonts w:ascii="Calibri" w:hAnsi="Calibri"/>
          <w:b w:val="0"/>
          <w:color w:val="1F2937"/>
          <w:sz w:val="22"/>
        </w:rPr>
        <w:t>Expected Result: User gui message nhan AI response; generate deck tao job va redirect deck.</w:t>
      </w:r>
    </w:p>
    <w:p w14:paraId="4BF28B21">
      <w:pPr>
        <w:spacing w:after="120"/>
      </w:pPr>
      <w:r>
        <w:rPr>
          <w:rFonts w:ascii="Calibri" w:hAnsi="Calibri"/>
          <w:b w:val="0"/>
          <w:color w:val="1F2937"/>
          <w:sz w:val="22"/>
        </w:rPr>
        <w:t>Actual Result: UI va API conversations load OK, nhung chua test submit message/generate de tranh tao data/call AI.</w:t>
      </w:r>
    </w:p>
    <w:p w14:paraId="6230558D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Partial / Not fully tested</w:t>
      </w:r>
    </w:p>
    <w:p w14:paraId="55B239B8">
      <w:pPr>
        <w:spacing w:after="120"/>
      </w:pPr>
      <w:r>
        <w:rPr>
          <w:rFonts w:ascii="Calibri" w:hAnsi="Calibri"/>
          <w:b w:val="0"/>
          <w:color w:val="1F2937"/>
          <w:sz w:val="22"/>
        </w:rPr>
        <w:t>Severity: Medium</w:t>
      </w:r>
    </w:p>
    <w:p w14:paraId="42BF6F70">
      <w:pPr>
        <w:spacing w:after="120"/>
      </w:pPr>
      <w:r>
        <w:rPr>
          <w:rFonts w:ascii="Calibri" w:hAnsi="Calibri"/>
          <w:b w:val="0"/>
          <w:color w:val="1F2937"/>
          <w:sz w:val="22"/>
        </w:rPr>
        <w:t>Suggested next test:</w:t>
      </w:r>
    </w:p>
    <w:p w14:paraId="3A2F0A8B">
      <w:pPr>
        <w:spacing w:after="120"/>
      </w:pPr>
      <w:r>
        <w:rPr>
          <w:rFonts w:ascii="Calibri" w:hAnsi="Calibri"/>
          <w:b w:val="0"/>
          <w:color w:val="1F2937"/>
          <w:sz w:val="22"/>
        </w:rPr>
        <w:t>Dung moi truong test rieng hoac account test disposable, thuc hien:</w:t>
      </w:r>
    </w:p>
    <w:p w14:paraId="628FEA07">
      <w:pPr>
        <w:pStyle w:val="29"/>
      </w:pPr>
      <w:r>
        <w:rPr>
          <w:rFonts w:ascii="Calibri" w:hAnsi="Calibri"/>
          <w:b w:val="0"/>
          <w:color w:val="1F2937"/>
          <w:sz w:val="22"/>
        </w:rPr>
        <w:t>Start new chat.</w:t>
      </w:r>
    </w:p>
    <w:p w14:paraId="743AB117">
      <w:pPr>
        <w:pStyle w:val="29"/>
      </w:pPr>
      <w:r>
        <w:rPr>
          <w:rFonts w:ascii="Calibri" w:hAnsi="Calibri"/>
          <w:b w:val="0"/>
          <w:color w:val="1F2937"/>
          <w:sz w:val="22"/>
        </w:rPr>
        <w:t>Send message ngan.</w:t>
      </w:r>
    </w:p>
    <w:p w14:paraId="72D1D5B7">
      <w:pPr>
        <w:pStyle w:val="29"/>
      </w:pPr>
      <w:r>
        <w:rPr>
          <w:rFonts w:ascii="Calibri" w:hAnsi="Calibri"/>
          <w:b w:val="0"/>
          <w:color w:val="1F2937"/>
          <w:sz w:val="22"/>
        </w:rPr>
        <w:t>Verify optimistic bubble, loading, assistant response.</w:t>
      </w:r>
    </w:p>
    <w:p w14:paraId="73DDF243">
      <w:pPr>
        <w:pStyle w:val="29"/>
      </w:pPr>
      <w:r>
        <w:rPr>
          <w:rFonts w:ascii="Calibri" w:hAnsi="Calibri"/>
          <w:b w:val="0"/>
          <w:color w:val="1F2937"/>
          <w:sz w:val="22"/>
        </w:rPr>
        <w:t>Rename conversation.</w:t>
      </w:r>
    </w:p>
    <w:p w14:paraId="03EEECAD">
      <w:pPr>
        <w:pStyle w:val="29"/>
      </w:pPr>
      <w:r>
        <w:rPr>
          <w:rFonts w:ascii="Calibri" w:hAnsi="Calibri"/>
          <w:b w:val="0"/>
          <w:color w:val="1F2937"/>
          <w:sz w:val="22"/>
        </w:rPr>
        <w:t>Archive conversation.</w:t>
      </w:r>
    </w:p>
    <w:p w14:paraId="02C40F66">
      <w:pPr>
        <w:pStyle w:val="29"/>
      </w:pPr>
      <w:r>
        <w:rPr>
          <w:rFonts w:ascii="Calibri" w:hAnsi="Calibri"/>
          <w:b w:val="0"/>
          <w:color w:val="1F2937"/>
          <w:sz w:val="22"/>
        </w:rPr>
        <w:t>Delete conversation.</w:t>
      </w:r>
    </w:p>
    <w:p w14:paraId="20A8E8B2">
      <w:pPr>
        <w:pStyle w:val="29"/>
      </w:pPr>
      <w:r>
        <w:rPr>
          <w:rFonts w:ascii="Calibri" w:hAnsi="Calibri"/>
          <w:b w:val="0"/>
          <w:color w:val="1F2937"/>
          <w:sz w:val="22"/>
        </w:rPr>
        <w:t>Generate deck from text.</w:t>
      </w:r>
    </w:p>
    <w:p w14:paraId="4E15FCF0">
      <w:pPr>
        <w:pStyle w:val="29"/>
      </w:pPr>
      <w:r>
        <w:rPr>
          <w:rFonts w:ascii="Calibri" w:hAnsi="Calibri"/>
          <w:b w:val="0"/>
          <w:color w:val="1F2937"/>
          <w:sz w:val="22"/>
        </w:rPr>
        <w:t>Poll job done va verify redirect /decks/:id.</w:t>
      </w:r>
    </w:p>
    <w:p w14:paraId="69EE89B0">
      <w:pPr>
        <w:pStyle w:val="4"/>
      </w:pPr>
      <w:r>
        <w:t>NOTE-01: Study groups la placeholder</w:t>
      </w:r>
    </w:p>
    <w:p w14:paraId="2E6CF3E6">
      <w:pPr>
        <w:spacing w:after="120"/>
      </w:pPr>
      <w:r>
        <w:rPr>
          <w:rFonts w:ascii="Calibri" w:hAnsi="Calibri"/>
          <w:b w:val="0"/>
          <w:color w:val="1F2937"/>
          <w:sz w:val="22"/>
        </w:rPr>
        <w:t>Requirement: Neu yeu cau la Study Groups hoan chinh thi can APIs class/group/member/invite.</w:t>
      </w:r>
    </w:p>
    <w:p w14:paraId="45E80411">
      <w:pPr>
        <w:spacing w:after="120"/>
      </w:pPr>
      <w:r>
        <w:rPr>
          <w:rFonts w:ascii="Calibri" w:hAnsi="Calibri"/>
          <w:b w:val="0"/>
          <w:color w:val="1F2937"/>
          <w:sz w:val="22"/>
        </w:rPr>
        <w:t>Actual Result: Trang hien preview only:</w:t>
      </w:r>
    </w:p>
    <w:p w14:paraId="39D4256E">
      <w:pPr>
        <w:pStyle w:val="23"/>
      </w:pPr>
      <w:r>
        <w:rPr>
          <w:rFonts w:ascii="Calibri" w:hAnsi="Calibri"/>
          <w:b w:val="0"/>
          <w:color w:val="1F2937"/>
          <w:sz w:val="22"/>
        </w:rPr>
        <w:t>New group disabled.</w:t>
      </w:r>
    </w:p>
    <w:p w14:paraId="39BD9FE7">
      <w:pPr>
        <w:pStyle w:val="23"/>
      </w:pPr>
      <w:r>
        <w:rPr>
          <w:rFonts w:ascii="Calibri" w:hAnsi="Calibri"/>
          <w:b w:val="0"/>
          <w:color w:val="1F2937"/>
          <w:sz w:val="22"/>
        </w:rPr>
        <w:t>Cards Coming soon disabled.</w:t>
      </w:r>
    </w:p>
    <w:p w14:paraId="3724E1AD">
      <w:pPr>
        <w:pStyle w:val="23"/>
      </w:pPr>
      <w:r>
        <w:rPr>
          <w:rFonts w:ascii="Calibri" w:hAnsi="Calibri"/>
          <w:b w:val="0"/>
          <w:color w:val="1F2937"/>
          <w:sz w:val="22"/>
        </w:rPr>
        <w:t>Message: backend support not available yet.</w:t>
      </w:r>
    </w:p>
    <w:p w14:paraId="319F1BA2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Pass neu chi can placeholder; Fail neu requirement yeu cau tinh nang that.</w:t>
      </w:r>
    </w:p>
    <w:p w14:paraId="1B9A0647">
      <w:pPr>
        <w:spacing w:after="120"/>
      </w:pPr>
      <w:r>
        <w:rPr>
          <w:rFonts w:ascii="Calibri" w:hAnsi="Calibri"/>
          <w:b w:val="0"/>
          <w:color w:val="1F2937"/>
          <w:sz w:val="22"/>
        </w:rPr>
        <w:t>Suggested fix neu can feature that:</w:t>
      </w:r>
    </w:p>
    <w:p w14:paraId="474F4A1D">
      <w:pPr>
        <w:pStyle w:val="23"/>
      </w:pPr>
      <w:r>
        <w:rPr>
          <w:rFonts w:ascii="Calibri" w:hAnsi="Calibri"/>
          <w:b w:val="0"/>
          <w:color w:val="1F2937"/>
          <w:sz w:val="22"/>
        </w:rPr>
        <w:t>Them API groups/classes.</w:t>
      </w:r>
    </w:p>
    <w:p w14:paraId="30541A1C">
      <w:pPr>
        <w:pStyle w:val="23"/>
      </w:pPr>
      <w:r>
        <w:rPr>
          <w:rFonts w:ascii="Calibri" w:hAnsi="Calibri"/>
          <w:b w:val="0"/>
          <w:color w:val="1F2937"/>
          <w:sz w:val="22"/>
        </w:rPr>
        <w:t>CRUD group.</w:t>
      </w:r>
    </w:p>
    <w:p w14:paraId="372B5BBC">
      <w:pPr>
        <w:pStyle w:val="23"/>
      </w:pPr>
      <w:r>
        <w:rPr>
          <w:rFonts w:ascii="Calibri" w:hAnsi="Calibri"/>
          <w:b w:val="0"/>
          <w:color w:val="1F2937"/>
          <w:sz w:val="22"/>
        </w:rPr>
        <w:t>Join/leave group.</w:t>
      </w:r>
    </w:p>
    <w:p w14:paraId="56C280F9">
      <w:pPr>
        <w:pStyle w:val="23"/>
      </w:pPr>
      <w:r>
        <w:rPr>
          <w:rFonts w:ascii="Calibri" w:hAnsi="Calibri"/>
          <w:b w:val="0"/>
          <w:color w:val="1F2937"/>
          <w:sz w:val="22"/>
        </w:rPr>
        <w:t>Invite member.</w:t>
      </w:r>
    </w:p>
    <w:p w14:paraId="79D4CFCB">
      <w:pPr>
        <w:pStyle w:val="23"/>
      </w:pPr>
      <w:r>
        <w:rPr>
          <w:rFonts w:ascii="Calibri" w:hAnsi="Calibri"/>
          <w:b w:val="0"/>
          <w:color w:val="1F2937"/>
          <w:sz w:val="22"/>
        </w:rPr>
        <w:t>Shared decks.</w:t>
      </w:r>
    </w:p>
    <w:p w14:paraId="3F999D98">
      <w:pPr>
        <w:pStyle w:val="23"/>
      </w:pPr>
      <w:r>
        <w:rPr>
          <w:rFonts w:ascii="Calibri" w:hAnsi="Calibri"/>
          <w:b w:val="0"/>
          <w:color w:val="1F2937"/>
          <w:sz w:val="22"/>
        </w:rPr>
        <w:t>Group study session.</w:t>
      </w:r>
    </w:p>
    <w:p w14:paraId="01C58F24">
      <w:pPr>
        <w:pStyle w:val="2"/>
      </w:pPr>
      <w:r>
        <w:t>5. Feature-by-Feature Notes</w:t>
      </w:r>
    </w:p>
    <w:p w14:paraId="16A424F0">
      <w:pPr>
        <w:pStyle w:val="4"/>
      </w:pPr>
      <w:r>
        <w:t>Home</w:t>
      </w:r>
    </w:p>
    <w:p w14:paraId="2BCEEFBB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Pass</w:t>
      </w:r>
    </w:p>
    <w:p w14:paraId="3D0DFE33">
      <w:pPr>
        <w:spacing w:after="120"/>
      </w:pPr>
      <w:r>
        <w:rPr>
          <w:rFonts w:ascii="Calibri" w:hAnsi="Calibri"/>
          <w:b w:val="0"/>
          <w:color w:val="1F2937"/>
          <w:sz w:val="22"/>
        </w:rPr>
        <w:t>Observed:</w:t>
      </w:r>
    </w:p>
    <w:p w14:paraId="347D0E04">
      <w:pPr>
        <w:pStyle w:val="23"/>
      </w:pPr>
      <w:r>
        <w:rPr>
          <w:rFonts w:ascii="Calibri" w:hAnsi="Calibri"/>
          <w:b w:val="0"/>
          <w:color w:val="1F2937"/>
          <w:sz w:val="22"/>
        </w:rPr>
        <w:t>Hien user Nguyen.</w:t>
      </w:r>
    </w:p>
    <w:p w14:paraId="25887D36">
      <w:pPr>
        <w:pStyle w:val="23"/>
      </w:pPr>
      <w:r>
        <w:rPr>
          <w:rFonts w:ascii="Calibri" w:hAnsi="Calibri"/>
          <w:b w:val="0"/>
          <w:color w:val="1F2937"/>
          <w:sz w:val="22"/>
        </w:rPr>
        <w:t>Hien continue studying.</w:t>
      </w:r>
    </w:p>
    <w:p w14:paraId="266CC758">
      <w:pPr>
        <w:pStyle w:val="23"/>
      </w:pPr>
      <w:r>
        <w:rPr>
          <w:rFonts w:ascii="Calibri" w:hAnsi="Calibri"/>
          <w:b w:val="0"/>
          <w:color w:val="1F2937"/>
          <w:sz w:val="22"/>
        </w:rPr>
        <w:t>Hien recent decks.</w:t>
      </w:r>
    </w:p>
    <w:p w14:paraId="1B5F4877">
      <w:pPr>
        <w:pStyle w:val="23"/>
      </w:pPr>
      <w:r>
        <w:rPr>
          <w:rFonts w:ascii="Calibri" w:hAnsi="Calibri"/>
          <w:b w:val="0"/>
          <w:color w:val="1F2937"/>
          <w:sz w:val="22"/>
        </w:rPr>
        <w:t>Hien daily streak, goal, XP.</w:t>
      </w:r>
    </w:p>
    <w:p w14:paraId="70F2446B">
      <w:pPr>
        <w:pStyle w:val="23"/>
      </w:pPr>
      <w:r>
        <w:rPr>
          <w:rFonts w:ascii="Calibri" w:hAnsi="Calibri"/>
          <w:b w:val="0"/>
          <w:color w:val="1F2937"/>
          <w:sz w:val="22"/>
        </w:rPr>
        <w:t>Cac link qua deck va create cards co route dung.</w:t>
      </w:r>
    </w:p>
    <w:p w14:paraId="46943FFA">
      <w:pPr>
        <w:spacing w:after="120"/>
      </w:pPr>
      <w:r>
        <w:rPr>
          <w:rFonts w:ascii="Calibri" w:hAnsi="Calibri"/>
          <w:b w:val="0"/>
          <w:color w:val="1F2937"/>
          <w:sz w:val="22"/>
        </w:rPr>
        <w:t>Risk:</w:t>
      </w:r>
    </w:p>
    <w:p w14:paraId="54BE1826">
      <w:pPr>
        <w:pStyle w:val="23"/>
      </w:pPr>
      <w:r>
        <w:rPr>
          <w:rFonts w:ascii="Calibri" w:hAnsi="Calibri"/>
          <w:b w:val="0"/>
          <w:color w:val="1F2937"/>
          <w:sz w:val="22"/>
        </w:rPr>
        <w:t>Home dung decksAPI.getAll() nen co the hien ca deck khong thuoc user tuy backend dang tra ca private cua user va public deck. Can xac dinh day la "Explore/Recent" hay "My recent".</w:t>
      </w:r>
    </w:p>
    <w:p w14:paraId="1E6B7B6A">
      <w:pPr>
        <w:pStyle w:val="4"/>
      </w:pPr>
      <w:r>
        <w:t>My decks</w:t>
      </w:r>
    </w:p>
    <w:p w14:paraId="7E50B3AA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Fail</w:t>
      </w:r>
    </w:p>
    <w:p w14:paraId="1BA2E3F2">
      <w:pPr>
        <w:spacing w:after="120"/>
      </w:pPr>
      <w:r>
        <w:rPr>
          <w:rFonts w:ascii="Calibri" w:hAnsi="Calibri"/>
          <w:b w:val="0"/>
          <w:color w:val="1F2937"/>
          <w:sz w:val="22"/>
        </w:rPr>
        <w:t>Observed:</w:t>
      </w:r>
    </w:p>
    <w:p w14:paraId="3725FCC2">
      <w:pPr>
        <w:pStyle w:val="23"/>
      </w:pPr>
      <w:r>
        <w:rPr>
          <w:rFonts w:ascii="Calibri" w:hAnsi="Calibri"/>
          <w:b w:val="0"/>
          <w:color w:val="1F2937"/>
          <w:sz w:val="22"/>
        </w:rPr>
        <w:t>UI hien 0 deck.</w:t>
      </w:r>
    </w:p>
    <w:p w14:paraId="7C8A78BC">
      <w:pPr>
        <w:pStyle w:val="23"/>
      </w:pPr>
      <w:r>
        <w:rPr>
          <w:rFonts w:ascii="Calibri" w:hAnsi="Calibri"/>
          <w:b w:val="0"/>
          <w:color w:val="1F2937"/>
          <w:sz w:val="22"/>
        </w:rPr>
        <w:t>API co 2 deck.</w:t>
      </w:r>
    </w:p>
    <w:p w14:paraId="30B6FC01">
      <w:pPr>
        <w:spacing w:after="120"/>
      </w:pPr>
      <w:r>
        <w:rPr>
          <w:rFonts w:ascii="Calibri" w:hAnsi="Calibri"/>
          <w:b w:val="0"/>
          <w:color w:val="1F2937"/>
          <w:sz w:val="22"/>
        </w:rPr>
        <w:t>Can fix uu tien vi day la module quan ly deck chinh.</w:t>
      </w:r>
    </w:p>
    <w:p w14:paraId="3B8A9845">
      <w:pPr>
        <w:pStyle w:val="4"/>
      </w:pPr>
      <w:r>
        <w:t>Create cards</w:t>
      </w:r>
    </w:p>
    <w:p w14:paraId="7E935740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Partial</w:t>
      </w:r>
    </w:p>
    <w:p w14:paraId="38D1F3AF">
      <w:pPr>
        <w:spacing w:after="120"/>
      </w:pPr>
      <w:r>
        <w:rPr>
          <w:rFonts w:ascii="Calibri" w:hAnsi="Calibri"/>
          <w:b w:val="0"/>
          <w:color w:val="1F2937"/>
          <w:sz w:val="22"/>
        </w:rPr>
        <w:t>Observed:</w:t>
      </w:r>
    </w:p>
    <w:p w14:paraId="4C8685F9">
      <w:pPr>
        <w:pStyle w:val="23"/>
      </w:pPr>
      <w:r>
        <w:rPr>
          <w:rFonts w:ascii="Calibri" w:hAnsi="Calibri"/>
          <w:b w:val="0"/>
          <w:color w:val="1F2937"/>
          <w:sz w:val="22"/>
        </w:rPr>
        <w:t>Manual form co front/back/hint/explanation/examples.</w:t>
      </w:r>
    </w:p>
    <w:p w14:paraId="4B8C878C">
      <w:pPr>
        <w:pStyle w:val="23"/>
      </w:pPr>
      <w:r>
        <w:rPr>
          <w:rFonts w:ascii="Calibri" w:hAnsi="Calibri"/>
          <w:b w:val="0"/>
          <w:color w:val="1F2937"/>
          <w:sz w:val="22"/>
        </w:rPr>
        <w:t>Bulk paste co format front :: back.</w:t>
      </w:r>
    </w:p>
    <w:p w14:paraId="282425CC">
      <w:pPr>
        <w:pStyle w:val="23"/>
      </w:pPr>
      <w:r>
        <w:rPr>
          <w:rFonts w:ascii="Calibri" w:hAnsi="Calibri"/>
          <w:b w:val="0"/>
          <w:color w:val="1F2937"/>
          <w:sz w:val="22"/>
        </w:rPr>
        <w:t>Deck dropdown load duoc decks.</w:t>
      </w:r>
    </w:p>
    <w:p w14:paraId="0CF86B3F">
      <w:pPr>
        <w:pStyle w:val="23"/>
      </w:pPr>
      <w:r>
        <w:rPr>
          <w:rFonts w:ascii="Calibri" w:hAnsi="Calibri"/>
          <w:b w:val="0"/>
          <w:color w:val="1F2937"/>
          <w:sz w:val="22"/>
        </w:rPr>
        <w:t>Upload tab chi la placeholder.</w:t>
      </w:r>
    </w:p>
    <w:p w14:paraId="1EAB0308">
      <w:pPr>
        <w:spacing w:after="120"/>
      </w:pPr>
      <w:r>
        <w:rPr>
          <w:rFonts w:ascii="Calibri" w:hAnsi="Calibri"/>
          <w:b w:val="0"/>
          <w:color w:val="1F2937"/>
          <w:sz w:val="22"/>
        </w:rPr>
        <w:t>Not executed:</w:t>
      </w:r>
    </w:p>
    <w:p w14:paraId="6FADBE65">
      <w:pPr>
        <w:pStyle w:val="23"/>
      </w:pPr>
      <w:r>
        <w:rPr>
          <w:rFonts w:ascii="Calibri" w:hAnsi="Calibri"/>
          <w:b w:val="0"/>
          <w:color w:val="1F2937"/>
          <w:sz w:val="22"/>
        </w:rPr>
        <w:t>Khong bam save de tranh tao data that.</w:t>
      </w:r>
    </w:p>
    <w:p w14:paraId="7C9BBAA9">
      <w:pPr>
        <w:pStyle w:val="4"/>
      </w:pPr>
      <w:r>
        <w:t>Study history</w:t>
      </w:r>
    </w:p>
    <w:p w14:paraId="1FF55E04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Pass</w:t>
      </w:r>
    </w:p>
    <w:p w14:paraId="652421C6">
      <w:pPr>
        <w:spacing w:after="120"/>
      </w:pPr>
      <w:r>
        <w:rPr>
          <w:rFonts w:ascii="Calibri" w:hAnsi="Calibri"/>
          <w:b w:val="0"/>
          <w:color w:val="1F2937"/>
          <w:sz w:val="22"/>
        </w:rPr>
        <w:t>Observed:</w:t>
      </w:r>
    </w:p>
    <w:p w14:paraId="1C75BE73">
      <w:pPr>
        <w:pStyle w:val="23"/>
      </w:pPr>
      <w:r>
        <w:rPr>
          <w:rFonts w:ascii="Calibri" w:hAnsi="Calibri"/>
          <w:b w:val="0"/>
          <w:color w:val="1F2937"/>
          <w:sz w:val="22"/>
        </w:rPr>
        <w:t>Load sessions tu backend.</w:t>
      </w:r>
    </w:p>
    <w:p w14:paraId="5EBF23A2">
      <w:pPr>
        <w:pStyle w:val="23"/>
      </w:pPr>
      <w:r>
        <w:rPr>
          <w:rFonts w:ascii="Calibri" w:hAnsi="Calibri"/>
          <w:b w:val="0"/>
          <w:color w:val="1F2937"/>
          <w:sz w:val="22"/>
        </w:rPr>
        <w:t>Hien completed/continue status.</w:t>
      </w:r>
    </w:p>
    <w:p w14:paraId="69045361">
      <w:pPr>
        <w:pStyle w:val="23"/>
      </w:pPr>
      <w:r>
        <w:rPr>
          <w:rFonts w:ascii="Calibri" w:hAnsi="Calibri"/>
          <w:b w:val="0"/>
          <w:color w:val="1F2937"/>
          <w:sz w:val="22"/>
        </w:rPr>
        <w:t>Link session dung /study/:sessionId hoac /study/:sessionId/result.</w:t>
      </w:r>
    </w:p>
    <w:p w14:paraId="28309CD2">
      <w:pPr>
        <w:spacing w:after="120"/>
      </w:pPr>
      <w:r>
        <w:rPr>
          <w:rFonts w:ascii="Calibri" w:hAnsi="Calibri"/>
          <w:b w:val="0"/>
          <w:color w:val="1F2937"/>
          <w:sz w:val="22"/>
        </w:rPr>
        <w:t>Concern:</w:t>
      </w:r>
    </w:p>
    <w:p w14:paraId="060DDB22">
      <w:pPr>
        <w:pStyle w:val="23"/>
      </w:pPr>
      <w:r>
        <w:rPr>
          <w:rFonts w:ascii="Calibri" w:hAnsi="Calibri"/>
          <w:b w:val="0"/>
          <w:color w:val="1F2937"/>
          <w:sz w:val="22"/>
        </w:rPr>
        <w:t>Co nhieu session 0/0 correct, co the do session tao nhung chua hoc. Chap nhan duoc, nhung UX nen hien "Not started" thay vi 0/0 correct.</w:t>
      </w:r>
    </w:p>
    <w:p w14:paraId="3DAD958E">
      <w:pPr>
        <w:pStyle w:val="4"/>
      </w:pPr>
      <w:r>
        <w:t>AI Tutor</w:t>
      </w:r>
    </w:p>
    <w:p w14:paraId="62909FCE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Partial</w:t>
      </w:r>
    </w:p>
    <w:p w14:paraId="1BA6C587">
      <w:pPr>
        <w:spacing w:after="120"/>
      </w:pPr>
      <w:r>
        <w:rPr>
          <w:rFonts w:ascii="Calibri" w:hAnsi="Calibri"/>
          <w:b w:val="0"/>
          <w:color w:val="1F2937"/>
          <w:sz w:val="22"/>
        </w:rPr>
        <w:t>Observed:</w:t>
      </w:r>
    </w:p>
    <w:p w14:paraId="36D9DB53">
      <w:pPr>
        <w:pStyle w:val="23"/>
      </w:pPr>
      <w:r>
        <w:rPr>
          <w:rFonts w:ascii="Calibri" w:hAnsi="Calibri"/>
          <w:b w:val="0"/>
          <w:color w:val="1F2937"/>
          <w:sz w:val="22"/>
        </w:rPr>
        <w:t>Conversations API tra OK.</w:t>
      </w:r>
    </w:p>
    <w:p w14:paraId="4E4C1048">
      <w:pPr>
        <w:pStyle w:val="23"/>
      </w:pPr>
      <w:r>
        <w:rPr>
          <w:rFonts w:ascii="Calibri" w:hAnsi="Calibri"/>
          <w:b w:val="0"/>
          <w:color w:val="1F2937"/>
          <w:sz w:val="22"/>
        </w:rPr>
        <w:t>UI hien empty state.</w:t>
      </w:r>
    </w:p>
    <w:p w14:paraId="312DE573">
      <w:pPr>
        <w:pStyle w:val="23"/>
      </w:pPr>
      <w:r>
        <w:rPr>
          <w:rFonts w:ascii="Calibri" w:hAnsi="Calibri"/>
          <w:b w:val="0"/>
          <w:color w:val="1F2937"/>
          <w:sz w:val="22"/>
        </w:rPr>
        <w:t>Chat input, suggestions, generate deck form co render.</w:t>
      </w:r>
    </w:p>
    <w:p w14:paraId="6AE6775E">
      <w:pPr>
        <w:pStyle w:val="23"/>
      </w:pPr>
      <w:r>
        <w:rPr>
          <w:rFonts w:ascii="Calibri" w:hAnsi="Calibri"/>
          <w:b w:val="0"/>
          <w:color w:val="1F2937"/>
          <w:sz w:val="22"/>
        </w:rPr>
        <w:t>Validation source co gioi han message 2000 chars, raw text 5-50000 chars, PDF &lt;=10MB, card count 5-30.</w:t>
      </w:r>
    </w:p>
    <w:p w14:paraId="15A9C520">
      <w:pPr>
        <w:spacing w:after="120"/>
      </w:pPr>
      <w:r>
        <w:rPr>
          <w:rFonts w:ascii="Calibri" w:hAnsi="Calibri"/>
          <w:b w:val="0"/>
          <w:color w:val="1F2937"/>
          <w:sz w:val="22"/>
        </w:rPr>
        <w:t>Not executed:</w:t>
      </w:r>
    </w:p>
    <w:p w14:paraId="0E588F1F">
      <w:pPr>
        <w:pStyle w:val="23"/>
      </w:pPr>
      <w:r>
        <w:rPr>
          <w:rFonts w:ascii="Calibri" w:hAnsi="Calibri"/>
          <w:b w:val="0"/>
          <w:color w:val="1F2937"/>
          <w:sz w:val="22"/>
        </w:rPr>
        <w:t>Send message.</w:t>
      </w:r>
    </w:p>
    <w:p w14:paraId="4008A674">
      <w:pPr>
        <w:pStyle w:val="23"/>
      </w:pPr>
      <w:r>
        <w:rPr>
          <w:rFonts w:ascii="Calibri" w:hAnsi="Calibri"/>
          <w:b w:val="0"/>
          <w:color w:val="1F2937"/>
          <w:sz w:val="22"/>
        </w:rPr>
        <w:t>Generate deck.</w:t>
      </w:r>
    </w:p>
    <w:p w14:paraId="5F0347CA">
      <w:pPr>
        <w:pStyle w:val="23"/>
      </w:pPr>
      <w:r>
        <w:rPr>
          <w:rFonts w:ascii="Calibri" w:hAnsi="Calibri"/>
          <w:b w:val="0"/>
          <w:color w:val="1F2937"/>
          <w:sz w:val="22"/>
        </w:rPr>
        <w:t>Rename/archive/delete conversation.</w:t>
      </w:r>
    </w:p>
    <w:p w14:paraId="557A1AB1">
      <w:pPr>
        <w:pStyle w:val="4"/>
      </w:pPr>
      <w:r>
        <w:t>Study groups</w:t>
      </w:r>
    </w:p>
    <w:p w14:paraId="40FB0658">
      <w:pPr>
        <w:spacing w:after="120"/>
      </w:pPr>
      <w:r>
        <w:rPr>
          <w:rFonts w:ascii="Calibri" w:hAnsi="Calibri"/>
          <w:b w:val="0"/>
          <w:color w:val="1F2937"/>
          <w:sz w:val="22"/>
        </w:rPr>
        <w:t>Status: Pass as placeholder</w:t>
      </w:r>
    </w:p>
    <w:p w14:paraId="550F7D15">
      <w:pPr>
        <w:spacing w:after="120"/>
      </w:pPr>
      <w:r>
        <w:rPr>
          <w:rFonts w:ascii="Calibri" w:hAnsi="Calibri"/>
          <w:b w:val="0"/>
          <w:color w:val="1F2937"/>
          <w:sz w:val="22"/>
        </w:rPr>
        <w:t>Observed:</w:t>
      </w:r>
    </w:p>
    <w:p w14:paraId="47DB1785">
      <w:pPr>
        <w:pStyle w:val="23"/>
      </w:pPr>
      <w:r>
        <w:rPr>
          <w:rFonts w:ascii="Calibri" w:hAnsi="Calibri"/>
          <w:b w:val="0"/>
          <w:color w:val="1F2937"/>
          <w:sz w:val="22"/>
        </w:rPr>
        <w:t>Trang ghi ro backend support chua co.</w:t>
      </w:r>
    </w:p>
    <w:p w14:paraId="08094EEA">
      <w:pPr>
        <w:pStyle w:val="23"/>
      </w:pPr>
      <w:r>
        <w:rPr>
          <w:rFonts w:ascii="Calibri" w:hAnsi="Calibri"/>
          <w:b w:val="0"/>
          <w:color w:val="1F2937"/>
          <w:sz w:val="22"/>
        </w:rPr>
        <w:t>Cac action disabled.</w:t>
      </w:r>
    </w:p>
    <w:p w14:paraId="06B4A2CC">
      <w:pPr>
        <w:pStyle w:val="23"/>
      </w:pPr>
      <w:r>
        <w:rPr>
          <w:rFonts w:ascii="Calibri" w:hAnsi="Calibri"/>
          <w:b w:val="0"/>
          <w:color w:val="1F2937"/>
          <w:sz w:val="22"/>
        </w:rPr>
        <w:t>Khong gia lap action that.</w:t>
      </w:r>
    </w:p>
    <w:p w14:paraId="4B85490F">
      <w:pPr>
        <w:pStyle w:val="2"/>
      </w:pPr>
      <w:r>
        <w:t>6. Recommendations for Dev Team</w:t>
      </w:r>
    </w:p>
    <w:p w14:paraId="55EC1D3E">
      <w:pPr>
        <w:spacing w:after="120"/>
      </w:pPr>
      <w:r>
        <w:rPr>
          <w:rFonts w:ascii="Calibri" w:hAnsi="Calibri"/>
          <w:b w:val="0"/>
          <w:color w:val="1F2937"/>
          <w:sz w:val="22"/>
        </w:rPr>
        <w:t>Priority High:</w:t>
      </w:r>
    </w:p>
    <w:p w14:paraId="2751EBD8">
      <w:pPr>
        <w:pStyle w:val="29"/>
      </w:pPr>
      <w:r>
        <w:rPr>
          <w:rFonts w:ascii="Calibri" w:hAnsi="Calibri"/>
          <w:b w:val="0"/>
          <w:color w:val="1F2937"/>
          <w:sz w:val="22"/>
        </w:rPr>
        <w:t>Fix public deck guest access.</w:t>
      </w:r>
    </w:p>
    <w:p w14:paraId="740B89C9">
      <w:pPr>
        <w:pStyle w:val="29"/>
      </w:pPr>
      <w:r>
        <w:rPr>
          <w:rFonts w:ascii="Calibri" w:hAnsi="Calibri"/>
          <w:b w:val="0"/>
          <w:color w:val="1F2937"/>
          <w:sz w:val="22"/>
        </w:rPr>
        <w:t>Fix My decks UI khong hien data.</w:t>
      </w:r>
    </w:p>
    <w:p w14:paraId="183FF5FC">
      <w:pPr>
        <w:pStyle w:val="29"/>
      </w:pPr>
      <w:r>
        <w:rPr>
          <w:rFonts w:ascii="Calibri" w:hAnsi="Calibri"/>
          <w:b w:val="0"/>
          <w:color w:val="1F2937"/>
          <w:sz w:val="22"/>
        </w:rPr>
        <w:t>Fix Learn/Test feedback logic, khong fallback correctAnswer ve user answer.</w:t>
      </w:r>
    </w:p>
    <w:p w14:paraId="212EEE8F">
      <w:pPr>
        <w:spacing w:after="120"/>
      </w:pPr>
      <w:r>
        <w:rPr>
          <w:rFonts w:ascii="Calibri" w:hAnsi="Calibri"/>
          <w:b w:val="0"/>
          <w:color w:val="1F2937"/>
          <w:sz w:val="22"/>
        </w:rPr>
        <w:t>Priority Medium:</w:t>
      </w:r>
    </w:p>
    <w:p w14:paraId="7998072E">
      <w:pPr>
        <w:pStyle w:val="29"/>
      </w:pPr>
      <w:r>
        <w:rPr>
          <w:rFonts w:ascii="Calibri" w:hAnsi="Calibri"/>
          <w:b w:val="0"/>
          <w:color w:val="1F2937"/>
          <w:sz w:val="22"/>
        </w:rPr>
        <w:t>Them 4 rating cho flashcard tracked session.</w:t>
      </w:r>
    </w:p>
    <w:p w14:paraId="6EDDEDD5">
      <w:pPr>
        <w:pStyle w:val="29"/>
      </w:pPr>
      <w:r>
        <w:rPr>
          <w:rFonts w:ascii="Calibri" w:hAnsi="Calibri"/>
          <w:b w:val="0"/>
          <w:color w:val="1F2937"/>
          <w:sz w:val="22"/>
        </w:rPr>
        <w:t>Lam ro local practice vs tracked study session.</w:t>
      </w:r>
    </w:p>
    <w:p w14:paraId="64D9A71B">
      <w:pPr>
        <w:pStyle w:val="29"/>
      </w:pPr>
      <w:r>
        <w:rPr>
          <w:rFonts w:ascii="Calibri" w:hAnsi="Calibri"/>
          <w:b w:val="0"/>
          <w:color w:val="1F2937"/>
          <w:sz w:val="22"/>
        </w:rPr>
        <w:t>Them client-side owner guard cho edit deck route.</w:t>
      </w:r>
    </w:p>
    <w:p w14:paraId="4FC6032A">
      <w:pPr>
        <w:pStyle w:val="29"/>
      </w:pPr>
      <w:r>
        <w:rPr>
          <w:rFonts w:ascii="Calibri" w:hAnsi="Calibri"/>
          <w:b w:val="0"/>
          <w:color w:val="1F2937"/>
          <w:sz w:val="22"/>
        </w:rPr>
        <w:t>Test AI Tutor end-to-end tren test data rieng.</w:t>
      </w:r>
    </w:p>
    <w:p w14:paraId="3E504884">
      <w:pPr>
        <w:spacing w:after="120"/>
      </w:pPr>
      <w:r>
        <w:rPr>
          <w:rFonts w:ascii="Calibri" w:hAnsi="Calibri"/>
          <w:b w:val="0"/>
          <w:color w:val="1F2937"/>
          <w:sz w:val="22"/>
        </w:rPr>
        <w:t>Priority Low:</w:t>
      </w:r>
    </w:p>
    <w:p w14:paraId="3DBFCEB5">
      <w:pPr>
        <w:pStyle w:val="29"/>
      </w:pPr>
      <w:r>
        <w:rPr>
          <w:rFonts w:ascii="Calibri" w:hAnsi="Calibri"/>
          <w:b w:val="0"/>
          <w:color w:val="1F2937"/>
          <w:sz w:val="22"/>
        </w:rPr>
        <w:t>Disable/rename Upload tab neu chua support.</w:t>
      </w:r>
    </w:p>
    <w:p w14:paraId="50993956">
      <w:pPr>
        <w:pStyle w:val="29"/>
      </w:pPr>
      <w:r>
        <w:rPr>
          <w:rFonts w:ascii="Calibri" w:hAnsi="Calibri"/>
          <w:b w:val="0"/>
          <w:color w:val="1F2937"/>
          <w:sz w:val="22"/>
        </w:rPr>
        <w:t>Doi copy Study history cho session 0/0 correct.</w:t>
      </w:r>
    </w:p>
    <w:p w14:paraId="7FE36086">
      <w:pPr>
        <w:pStyle w:val="29"/>
      </w:pPr>
      <w:r>
        <w:rPr>
          <w:rFonts w:ascii="Calibri" w:hAnsi="Calibri"/>
          <w:b w:val="0"/>
          <w:color w:val="1F2937"/>
          <w:sz w:val="22"/>
        </w:rPr>
        <w:t>Neu Study groups chi la placeholder, giu disabled state nhu hien tai.</w:t>
      </w:r>
    </w:p>
    <w:p w14:paraId="2726D96D">
      <w:pPr>
        <w:pStyle w:val="2"/>
      </w:pPr>
      <w:r>
        <w:t>7. Final QA Conclusion</w:t>
      </w:r>
    </w:p>
    <w:p w14:paraId="788CB193">
      <w:pPr>
        <w:spacing w:after="120"/>
      </w:pPr>
      <w:r>
        <w:rPr>
          <w:rFonts w:ascii="Calibri" w:hAnsi="Calibri"/>
          <w:b w:val="0"/>
          <w:color w:val="1F2937"/>
          <w:sz w:val="22"/>
        </w:rPr>
        <w:t>Chua nen xem ban hien tai la pass hoan toan cho nghiep vu. Cac flow co ban da co nen tang tot, nhung co 3 blocker can xu ly truoc khi demo/release:</w:t>
      </w:r>
    </w:p>
    <w:p w14:paraId="3CCF66C5">
      <w:pPr>
        <w:pStyle w:val="23"/>
      </w:pPr>
      <w:r>
        <w:rPr>
          <w:rFonts w:ascii="Calibri" w:hAnsi="Calibri"/>
          <w:b w:val="0"/>
          <w:color w:val="1F2937"/>
          <w:sz w:val="22"/>
        </w:rPr>
        <w:t>Public deck access bi sai nghiep vu.</w:t>
      </w:r>
    </w:p>
    <w:p w14:paraId="42AD7C32">
      <w:pPr>
        <w:pStyle w:val="23"/>
      </w:pPr>
      <w:r>
        <w:rPr>
          <w:rFonts w:ascii="Calibri" w:hAnsi="Calibri"/>
          <w:b w:val="0"/>
          <w:color w:val="1F2937"/>
          <w:sz w:val="22"/>
        </w:rPr>
        <w:t>My decks khong hien deck mac du API co data.</w:t>
      </w:r>
    </w:p>
    <w:p w14:paraId="3271F341">
      <w:pPr>
        <w:pStyle w:val="23"/>
      </w:pPr>
      <w:r>
        <w:rPr>
          <w:rFonts w:ascii="Calibri" w:hAnsi="Calibri"/>
          <w:b w:val="0"/>
          <w:color w:val="1F2937"/>
          <w:sz w:val="22"/>
        </w:rPr>
        <w:t>Learn/Test co nguy co feedback sai ket qua hoc.</w:t>
      </w:r>
    </w:p>
    <w:p w14:paraId="352F90D6">
      <w:pPr>
        <w:spacing w:after="120"/>
      </w:pPr>
      <w:r>
        <w:rPr>
          <w:rFonts w:ascii="Calibri" w:hAnsi="Calibri"/>
          <w:b w:val="0"/>
          <w:color w:val="1F2937"/>
          <w:sz w:val="22"/>
        </w:rPr>
        <w:t>Sau khi fix 3 diem tren, nen chay lai full regression cho sidebar, deck detail, create card, study session, va AI Tutor.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7FFA2">
    <w:pPr>
      <w:pStyle w:val="18"/>
      <w:jc w:val="center"/>
    </w:pPr>
    <w:r>
      <w:rPr>
        <w:rFonts w:ascii="Calibri" w:hAnsi="Calibri"/>
        <w:b w:val="0"/>
        <w:color w:val="666666"/>
        <w:sz w:val="18"/>
      </w:rPr>
      <w:t>Quizzy FE QA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6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color w:val="1F2937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1736</Words>
  <Characters>9327</Characters>
  <Lines>0</Lines>
  <Paragraphs>0</Paragraphs>
  <TotalTime>0</TotalTime>
  <ScaleCrop>false</ScaleCrop>
  <LinksUpToDate>false</LinksUpToDate>
  <CharactersWithSpaces>10712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11a8.10.Lương Gia Hào</cp:lastModifiedBy>
  <dcterms:modified xsi:type="dcterms:W3CDTF">2026-07-07T07:49:39Z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eyJoZGlkIjoiZWU3YzUwYWM3MWVlNjZiNzlmNjgwYThkMmMzYWEyYzkiLCJ1c2VySWQiOiIxMzkxOTczMTgwOTI4In0=</vt:lpwstr>
  </property>
  <property fmtid="{D5CDD505-2E9C-101B-9397-08002B2CF9AE}" pid="3" name="KSOProductBuildVer">
    <vt:lpwstr>1033-12.1.0.26880</vt:lpwstr>
  </property>
  <property fmtid="{D5CDD505-2E9C-101B-9397-08002B2CF9AE}" pid="4" name="ICV">
    <vt:lpwstr>D8AFFFED355E4FE8893AB1E0817E4D20_12</vt:lpwstr>
  </property>
</Properties>
</file>